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7419" w:rsidRDefault="00967419" w:rsidP="00967419">
      <w:r>
        <w:rPr>
          <w:b/>
          <w:noProof/>
          <w:sz w:val="56"/>
          <w:szCs w:val="56"/>
          <w:lang w:val="en-IN"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3242310</wp:posOffset>
            </wp:positionH>
            <wp:positionV relativeFrom="paragraph">
              <wp:posOffset>122</wp:posOffset>
            </wp:positionV>
            <wp:extent cx="3826859" cy="1341120"/>
            <wp:effectExtent l="0" t="0" r="2540" b="0"/>
            <wp:wrapSquare wrapText="bothSides"/>
            <wp:docPr id="1" name="Picture 1" descr="D:\$anskar\Downloads\lp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$anskar\Downloads\lpu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59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67419" w:rsidRPr="00967419" w:rsidRDefault="00967419" w:rsidP="00967419"/>
    <w:p w:rsidR="00967419" w:rsidRDefault="00967419" w:rsidP="00967419">
      <w:pPr>
        <w:jc w:val="center"/>
      </w:pPr>
    </w:p>
    <w:p w:rsidR="00967419" w:rsidRDefault="00967419" w:rsidP="00967419">
      <w:pPr>
        <w:tabs>
          <w:tab w:val="left" w:pos="2076"/>
        </w:tabs>
        <w:jc w:val="center"/>
        <w:rPr>
          <w:b/>
          <w:sz w:val="56"/>
          <w:szCs w:val="56"/>
        </w:rPr>
      </w:pPr>
      <w:r w:rsidRPr="00967419">
        <w:rPr>
          <w:b/>
          <w:sz w:val="56"/>
          <w:szCs w:val="56"/>
        </w:rPr>
        <w:t>INT 219 – Front End Web Development Project</w:t>
      </w:r>
      <w:r w:rsidR="009A0C19">
        <w:rPr>
          <w:b/>
          <w:sz w:val="56"/>
          <w:szCs w:val="56"/>
        </w:rPr>
        <w:t xml:space="preserve">: </w:t>
      </w:r>
      <w:proofErr w:type="spellStart"/>
      <w:r w:rsidR="009A0C19">
        <w:rPr>
          <w:b/>
          <w:sz w:val="56"/>
          <w:szCs w:val="56"/>
        </w:rPr>
        <w:t>eCommerce</w:t>
      </w:r>
      <w:proofErr w:type="spellEnd"/>
    </w:p>
    <w:p w:rsidR="00967419" w:rsidRPr="00967419" w:rsidRDefault="00967419" w:rsidP="00967419">
      <w:pPr>
        <w:tabs>
          <w:tab w:val="left" w:pos="2076"/>
        </w:tabs>
        <w:ind w:left="1440"/>
        <w:rPr>
          <w:b/>
          <w:sz w:val="56"/>
          <w:szCs w:val="56"/>
        </w:rPr>
      </w:pPr>
    </w:p>
    <w:p w:rsidR="00967419" w:rsidRPr="00967419" w:rsidRDefault="00967419" w:rsidP="00967419">
      <w:pPr>
        <w:tabs>
          <w:tab w:val="left" w:pos="2076"/>
        </w:tabs>
        <w:rPr>
          <w:sz w:val="52"/>
          <w:szCs w:val="56"/>
        </w:rPr>
      </w:pPr>
      <w:r w:rsidRPr="00967419">
        <w:rPr>
          <w:b/>
          <w:sz w:val="52"/>
          <w:szCs w:val="56"/>
        </w:rPr>
        <w:t>Name:</w:t>
      </w:r>
      <w:r w:rsidRPr="00967419">
        <w:rPr>
          <w:sz w:val="52"/>
          <w:szCs w:val="56"/>
        </w:rPr>
        <w:t xml:space="preserve"> Sanskar Mandothia</w:t>
      </w:r>
    </w:p>
    <w:p w:rsidR="00967419" w:rsidRPr="00967419" w:rsidRDefault="00967419" w:rsidP="00967419">
      <w:pPr>
        <w:tabs>
          <w:tab w:val="left" w:pos="2076"/>
        </w:tabs>
        <w:rPr>
          <w:sz w:val="52"/>
          <w:szCs w:val="56"/>
        </w:rPr>
      </w:pPr>
      <w:r w:rsidRPr="00967419">
        <w:rPr>
          <w:b/>
          <w:sz w:val="52"/>
          <w:szCs w:val="56"/>
        </w:rPr>
        <w:t>Reg. No:</w:t>
      </w:r>
      <w:r w:rsidRPr="00967419">
        <w:rPr>
          <w:sz w:val="52"/>
          <w:szCs w:val="56"/>
        </w:rPr>
        <w:t xml:space="preserve"> 11811407</w:t>
      </w:r>
    </w:p>
    <w:p w:rsidR="00967419" w:rsidRPr="00967419" w:rsidRDefault="00967419" w:rsidP="00967419">
      <w:pPr>
        <w:tabs>
          <w:tab w:val="left" w:pos="2076"/>
        </w:tabs>
        <w:rPr>
          <w:sz w:val="52"/>
          <w:szCs w:val="56"/>
        </w:rPr>
      </w:pPr>
      <w:r w:rsidRPr="00967419">
        <w:rPr>
          <w:b/>
          <w:sz w:val="52"/>
          <w:szCs w:val="56"/>
        </w:rPr>
        <w:t>Roll No:</w:t>
      </w:r>
      <w:r w:rsidRPr="00967419">
        <w:rPr>
          <w:sz w:val="52"/>
          <w:szCs w:val="56"/>
        </w:rPr>
        <w:t xml:space="preserve"> A24</w:t>
      </w:r>
    </w:p>
    <w:p w:rsidR="00967419" w:rsidRDefault="00967419" w:rsidP="00967419">
      <w:pPr>
        <w:tabs>
          <w:tab w:val="left" w:pos="2076"/>
        </w:tabs>
        <w:rPr>
          <w:sz w:val="52"/>
          <w:szCs w:val="56"/>
        </w:rPr>
      </w:pPr>
      <w:r w:rsidRPr="00967419">
        <w:rPr>
          <w:b/>
          <w:sz w:val="52"/>
          <w:szCs w:val="56"/>
        </w:rPr>
        <w:t>Section:</w:t>
      </w:r>
      <w:r w:rsidRPr="00967419">
        <w:rPr>
          <w:sz w:val="52"/>
          <w:szCs w:val="56"/>
        </w:rPr>
        <w:t xml:space="preserve"> KM082</w:t>
      </w:r>
    </w:p>
    <w:p w:rsidR="00C2005F" w:rsidRPr="00C2005F" w:rsidRDefault="00967419" w:rsidP="00C2005F">
      <w:pPr>
        <w:tabs>
          <w:tab w:val="left" w:pos="2076"/>
        </w:tabs>
        <w:rPr>
          <w:b/>
          <w:sz w:val="48"/>
          <w:szCs w:val="56"/>
        </w:rPr>
      </w:pPr>
      <w:r w:rsidRPr="00967419">
        <w:rPr>
          <w:sz w:val="48"/>
          <w:szCs w:val="56"/>
        </w:rPr>
        <w:t xml:space="preserve">Under the Guidance of </w:t>
      </w:r>
      <w:r w:rsidRPr="00967419">
        <w:rPr>
          <w:b/>
          <w:sz w:val="48"/>
          <w:szCs w:val="56"/>
        </w:rPr>
        <w:t xml:space="preserve">Mrs. </w:t>
      </w:r>
      <w:proofErr w:type="spellStart"/>
      <w:r w:rsidRPr="00967419">
        <w:rPr>
          <w:b/>
          <w:sz w:val="48"/>
          <w:szCs w:val="56"/>
        </w:rPr>
        <w:t>Ruchita</w:t>
      </w:r>
      <w:proofErr w:type="spellEnd"/>
      <w:r w:rsidRPr="00967419">
        <w:rPr>
          <w:b/>
          <w:sz w:val="48"/>
          <w:szCs w:val="56"/>
        </w:rPr>
        <w:t xml:space="preserve"> Duggal</w:t>
      </w:r>
    </w:p>
    <w:p w:rsidR="00725BFB" w:rsidRDefault="00725BFB" w:rsidP="00C2005F">
      <w:pPr>
        <w:tabs>
          <w:tab w:val="left" w:pos="5292"/>
          <w:tab w:val="left" w:pos="5940"/>
        </w:tabs>
        <w:rPr>
          <w:b/>
          <w:sz w:val="48"/>
          <w:szCs w:val="56"/>
        </w:rPr>
      </w:pPr>
      <w:r w:rsidRPr="00C2005F">
        <w:rPr>
          <w:sz w:val="48"/>
          <w:szCs w:val="56"/>
        </w:rPr>
        <w:br w:type="page"/>
      </w:r>
      <w:r w:rsidR="00C2005F">
        <w:rPr>
          <w:b/>
          <w:sz w:val="48"/>
          <w:szCs w:val="56"/>
        </w:rPr>
        <w:lastRenderedPageBreak/>
        <w:tab/>
      </w:r>
      <w:r w:rsidR="00C2005F">
        <w:rPr>
          <w:b/>
          <w:sz w:val="48"/>
          <w:szCs w:val="56"/>
        </w:rPr>
        <w:tab/>
      </w:r>
      <w:r w:rsidR="0025660A">
        <w:rPr>
          <w:b/>
          <w:sz w:val="48"/>
          <w:szCs w:val="56"/>
        </w:rPr>
        <w:t xml:space="preserve">       MODULES USED:</w:t>
      </w:r>
    </w:p>
    <w:p w:rsidR="00967419" w:rsidRPr="00C2005F" w:rsidRDefault="00C2005F" w:rsidP="00C2005F">
      <w:pPr>
        <w:tabs>
          <w:tab w:val="left" w:pos="2520"/>
        </w:tabs>
        <w:rPr>
          <w:b/>
          <w:sz w:val="52"/>
          <w:szCs w:val="56"/>
        </w:rPr>
      </w:pPr>
      <w:r>
        <w:rPr>
          <w:sz w:val="52"/>
          <w:szCs w:val="56"/>
        </w:rPr>
        <w:tab/>
      </w:r>
      <w:r w:rsidR="00DE1DF3">
        <w:rPr>
          <w:sz w:val="52"/>
          <w:szCs w:val="56"/>
        </w:rPr>
        <w:t xml:space="preserve"> </w:t>
      </w:r>
      <w:r w:rsidRPr="0025660A">
        <w:rPr>
          <w:b/>
          <w:sz w:val="44"/>
          <w:szCs w:val="56"/>
        </w:rPr>
        <w:t>Navigation Bar:</w:t>
      </w:r>
    </w:p>
    <w:p w:rsidR="00C2005F" w:rsidRDefault="00C2005F" w:rsidP="00DE1DF3">
      <w:pPr>
        <w:tabs>
          <w:tab w:val="left" w:pos="2520"/>
        </w:tabs>
        <w:ind w:left="720"/>
        <w:rPr>
          <w:sz w:val="44"/>
          <w:szCs w:val="56"/>
        </w:rPr>
      </w:pPr>
      <w:r>
        <w:rPr>
          <w:sz w:val="52"/>
          <w:szCs w:val="56"/>
        </w:rPr>
        <w:t xml:space="preserve">    </w:t>
      </w:r>
      <w:r w:rsidR="00DE1DF3">
        <w:rPr>
          <w:sz w:val="52"/>
          <w:szCs w:val="56"/>
        </w:rPr>
        <w:tab/>
      </w:r>
      <w:r w:rsidRPr="00C2005F">
        <w:rPr>
          <w:sz w:val="44"/>
          <w:szCs w:val="56"/>
        </w:rPr>
        <w:t>Navigation Bar helps to link to different sections of</w:t>
      </w:r>
      <w:r>
        <w:rPr>
          <w:sz w:val="44"/>
          <w:szCs w:val="56"/>
        </w:rPr>
        <w:t xml:space="preserve"> websites by showing a list of links at the top or bottom of the website.</w:t>
      </w:r>
    </w:p>
    <w:p w:rsidR="00DE1DF3" w:rsidRDefault="00C2005F" w:rsidP="00C2005F">
      <w:pPr>
        <w:tabs>
          <w:tab w:val="left" w:pos="2520"/>
        </w:tabs>
        <w:rPr>
          <w:sz w:val="44"/>
          <w:szCs w:val="56"/>
        </w:rPr>
      </w:pPr>
      <w:r>
        <w:rPr>
          <w:sz w:val="44"/>
          <w:szCs w:val="56"/>
        </w:rPr>
        <w:t>Used Bootstrap 4 for this module.</w:t>
      </w:r>
    </w:p>
    <w:p w:rsidR="00DE1DF3" w:rsidRDefault="0085542B" w:rsidP="00C2005F">
      <w:pPr>
        <w:tabs>
          <w:tab w:val="left" w:pos="2520"/>
        </w:tabs>
        <w:rPr>
          <w:sz w:val="44"/>
          <w:szCs w:val="56"/>
        </w:rPr>
      </w:pPr>
      <w:r>
        <w:rPr>
          <w:sz w:val="44"/>
          <w:szCs w:val="5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5pt;height:321pt">
            <v:imagedata r:id="rId12" o:title="Capture2" cropbottom="10082f"/>
          </v:shape>
        </w:pict>
      </w:r>
    </w:p>
    <w:p w:rsidR="005B39B5" w:rsidRDefault="0085542B" w:rsidP="00C2005F">
      <w:pPr>
        <w:tabs>
          <w:tab w:val="left" w:pos="2520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26" type="#_x0000_t75" style="width:468pt;height:64.5pt">
            <v:imagedata r:id="rId13" o:title="Capture"/>
          </v:shape>
        </w:pict>
      </w:r>
    </w:p>
    <w:p w:rsidR="005B39B5" w:rsidRDefault="005B39B5" w:rsidP="0025660A">
      <w:pPr>
        <w:tabs>
          <w:tab w:val="left" w:pos="5976"/>
        </w:tabs>
        <w:rPr>
          <w:b/>
          <w:sz w:val="44"/>
          <w:szCs w:val="56"/>
        </w:rPr>
      </w:pPr>
      <w:r>
        <w:rPr>
          <w:sz w:val="44"/>
          <w:szCs w:val="56"/>
        </w:rPr>
        <w:br w:type="page"/>
      </w:r>
      <w:r w:rsidR="0025660A">
        <w:rPr>
          <w:sz w:val="44"/>
          <w:szCs w:val="56"/>
        </w:rPr>
        <w:lastRenderedPageBreak/>
        <w:tab/>
      </w:r>
      <w:r w:rsidR="0025660A" w:rsidRPr="0025660A">
        <w:rPr>
          <w:b/>
          <w:sz w:val="44"/>
          <w:szCs w:val="56"/>
        </w:rPr>
        <w:t>Image Carousel Slide</w:t>
      </w:r>
      <w:r w:rsidR="0025660A">
        <w:rPr>
          <w:b/>
          <w:sz w:val="44"/>
          <w:szCs w:val="56"/>
        </w:rPr>
        <w:t>:</w:t>
      </w:r>
    </w:p>
    <w:p w:rsidR="0025660A" w:rsidRDefault="0025660A" w:rsidP="0025660A">
      <w:pPr>
        <w:tabs>
          <w:tab w:val="left" w:pos="5976"/>
        </w:tabs>
        <w:ind w:left="2160"/>
        <w:rPr>
          <w:sz w:val="44"/>
          <w:szCs w:val="56"/>
        </w:rPr>
      </w:pPr>
      <w:r>
        <w:rPr>
          <w:b/>
          <w:sz w:val="44"/>
          <w:szCs w:val="56"/>
        </w:rPr>
        <w:t xml:space="preserve">          </w:t>
      </w:r>
      <w:r>
        <w:rPr>
          <w:sz w:val="44"/>
          <w:szCs w:val="56"/>
        </w:rPr>
        <w:t>Shows automatically changing images through a list of selected images. This was done with the help of Bootstrap 4.</w:t>
      </w:r>
    </w:p>
    <w:p w:rsidR="0025660A" w:rsidRDefault="0085542B" w:rsidP="0025660A">
      <w:pPr>
        <w:tabs>
          <w:tab w:val="left" w:pos="5976"/>
        </w:tabs>
        <w:ind w:firstLine="720"/>
        <w:rPr>
          <w:sz w:val="44"/>
          <w:szCs w:val="56"/>
        </w:rPr>
      </w:pPr>
      <w:r>
        <w:rPr>
          <w:sz w:val="44"/>
          <w:szCs w:val="56"/>
        </w:rPr>
        <w:pict>
          <v:shape id="_x0000_i1027" type="#_x0000_t75" style="width:369.75pt;height:292.5pt">
            <v:imagedata r:id="rId14" o:title="Capture4"/>
          </v:shape>
        </w:pict>
      </w:r>
    </w:p>
    <w:p w:rsidR="0025660A" w:rsidRDefault="0085542B" w:rsidP="0025660A">
      <w:pPr>
        <w:tabs>
          <w:tab w:val="left" w:pos="5976"/>
        </w:tabs>
        <w:ind w:firstLine="720"/>
        <w:rPr>
          <w:sz w:val="44"/>
          <w:szCs w:val="56"/>
        </w:rPr>
      </w:pPr>
      <w:r>
        <w:rPr>
          <w:sz w:val="44"/>
          <w:szCs w:val="56"/>
        </w:rPr>
        <w:pict>
          <v:shape id="_x0000_i1028" type="#_x0000_t75" style="width:356.25pt;height:226.5pt">
            <v:imagedata r:id="rId15" o:title="Capture3" cropbottom="3604f"/>
          </v:shape>
        </w:pict>
      </w:r>
    </w:p>
    <w:p w:rsidR="0025660A" w:rsidRDefault="00942DB2" w:rsidP="00942DB2">
      <w:pPr>
        <w:tabs>
          <w:tab w:val="left" w:pos="5976"/>
        </w:tabs>
        <w:rPr>
          <w:b/>
          <w:sz w:val="44"/>
          <w:szCs w:val="56"/>
        </w:rPr>
      </w:pPr>
      <w:r>
        <w:rPr>
          <w:sz w:val="44"/>
          <w:szCs w:val="56"/>
        </w:rPr>
        <w:lastRenderedPageBreak/>
        <w:tab/>
      </w:r>
      <w:r w:rsidRPr="00942DB2">
        <w:rPr>
          <w:b/>
          <w:sz w:val="44"/>
          <w:szCs w:val="56"/>
        </w:rPr>
        <w:t>Sliding Toggle</w:t>
      </w:r>
      <w:r w:rsidR="00424A81">
        <w:rPr>
          <w:b/>
          <w:sz w:val="44"/>
          <w:szCs w:val="56"/>
        </w:rPr>
        <w:t>:</w:t>
      </w:r>
    </w:p>
    <w:p w:rsidR="00C2005F" w:rsidRDefault="00942DB2" w:rsidP="00942DB2">
      <w:pPr>
        <w:tabs>
          <w:tab w:val="left" w:pos="2520"/>
        </w:tabs>
        <w:ind w:left="2160"/>
        <w:rPr>
          <w:sz w:val="44"/>
          <w:szCs w:val="56"/>
        </w:rPr>
      </w:pPr>
      <w:r>
        <w:rPr>
          <w:sz w:val="44"/>
          <w:szCs w:val="56"/>
        </w:rPr>
        <w:t xml:space="preserve">             Shows extra panel with animation when clicked on itself. Allows opening as well as closing. Used jQuery for the module.</w:t>
      </w:r>
    </w:p>
    <w:p w:rsidR="00942DB2" w:rsidRDefault="00942DB2" w:rsidP="00942DB2">
      <w:pPr>
        <w:tabs>
          <w:tab w:val="left" w:pos="2520"/>
        </w:tabs>
        <w:ind w:left="2160"/>
        <w:rPr>
          <w:sz w:val="44"/>
          <w:szCs w:val="56"/>
        </w:rPr>
      </w:pPr>
    </w:p>
    <w:p w:rsidR="00424A81" w:rsidRDefault="0085542B" w:rsidP="00942DB2">
      <w:pPr>
        <w:tabs>
          <w:tab w:val="left" w:pos="2520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29" type="#_x0000_t75" style="width:539.25pt;height:43.5pt">
            <v:imagedata r:id="rId16" o:title="Capture6a"/>
          </v:shape>
        </w:pict>
      </w:r>
      <w:r>
        <w:rPr>
          <w:sz w:val="44"/>
          <w:szCs w:val="56"/>
        </w:rPr>
        <w:pict>
          <v:shape id="_x0000_i1030" type="#_x0000_t75" style="width:270.75pt;height:105.75pt">
            <v:imagedata r:id="rId17" o:title="Capture6b"/>
          </v:shape>
        </w:pict>
      </w:r>
      <w:r>
        <w:rPr>
          <w:sz w:val="44"/>
          <w:szCs w:val="56"/>
        </w:rPr>
        <w:pict>
          <v:shape id="_x0000_i1031" type="#_x0000_t75" style="width:387pt;height:87.75pt">
            <v:imagedata r:id="rId18" o:title="Capture5a"/>
          </v:shape>
        </w:pict>
      </w:r>
      <w:r>
        <w:rPr>
          <w:sz w:val="44"/>
          <w:szCs w:val="56"/>
        </w:rPr>
        <w:pict>
          <v:shape id="_x0000_i1032" type="#_x0000_t75" style="width:336pt;height:152.25pt">
            <v:imagedata r:id="rId19" o:title="Capture5b"/>
          </v:shape>
        </w:pict>
      </w:r>
    </w:p>
    <w:p w:rsidR="00424A81" w:rsidRDefault="00424A81">
      <w:pPr>
        <w:rPr>
          <w:sz w:val="44"/>
          <w:szCs w:val="56"/>
        </w:rPr>
      </w:pPr>
      <w:r>
        <w:rPr>
          <w:sz w:val="44"/>
          <w:szCs w:val="56"/>
        </w:rPr>
        <w:br w:type="page"/>
      </w:r>
    </w:p>
    <w:p w:rsidR="00942DB2" w:rsidRPr="00424A81" w:rsidRDefault="00424A81" w:rsidP="00424A81">
      <w:pPr>
        <w:tabs>
          <w:tab w:val="left" w:pos="7044"/>
        </w:tabs>
        <w:rPr>
          <w:b/>
          <w:sz w:val="44"/>
          <w:szCs w:val="56"/>
        </w:rPr>
      </w:pPr>
      <w:r>
        <w:rPr>
          <w:sz w:val="52"/>
          <w:szCs w:val="56"/>
        </w:rPr>
        <w:lastRenderedPageBreak/>
        <w:tab/>
      </w:r>
      <w:r w:rsidRPr="00424A81">
        <w:rPr>
          <w:b/>
          <w:sz w:val="44"/>
          <w:szCs w:val="56"/>
        </w:rPr>
        <w:t>Flex Box:</w:t>
      </w:r>
    </w:p>
    <w:p w:rsidR="00424A81" w:rsidRDefault="00424A81" w:rsidP="00424A81">
      <w:pPr>
        <w:tabs>
          <w:tab w:val="left" w:pos="7044"/>
        </w:tabs>
        <w:ind w:left="1440"/>
        <w:rPr>
          <w:sz w:val="44"/>
          <w:szCs w:val="56"/>
        </w:rPr>
      </w:pPr>
      <w:r w:rsidRPr="00424A81">
        <w:rPr>
          <w:sz w:val="44"/>
          <w:szCs w:val="56"/>
        </w:rPr>
        <w:t xml:space="preserve">               Responsive division boxes which allows to </w:t>
      </w:r>
      <w:r>
        <w:rPr>
          <w:sz w:val="44"/>
          <w:szCs w:val="56"/>
        </w:rPr>
        <w:t xml:space="preserve">   </w:t>
      </w:r>
      <w:r w:rsidRPr="00424A81">
        <w:rPr>
          <w:sz w:val="44"/>
          <w:szCs w:val="56"/>
        </w:rPr>
        <w:t>make content in such a way that it appears correct across all screen sizes.</w:t>
      </w:r>
      <w:r w:rsidR="00C73EFF">
        <w:rPr>
          <w:sz w:val="44"/>
          <w:szCs w:val="56"/>
        </w:rPr>
        <w:t xml:space="preserve"> Used HTML &amp; CSS.</w:t>
      </w:r>
    </w:p>
    <w:p w:rsidR="00424A81" w:rsidRDefault="0085542B" w:rsidP="00424A81">
      <w:pPr>
        <w:tabs>
          <w:tab w:val="left" w:pos="7044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33" type="#_x0000_t75" style="width:198pt;height:153pt">
            <v:imagedata r:id="rId20" o:title="Capture8b"/>
          </v:shape>
        </w:pict>
      </w:r>
      <w:r>
        <w:rPr>
          <w:sz w:val="44"/>
          <w:szCs w:val="56"/>
        </w:rPr>
        <w:pict>
          <v:shape id="_x0000_i1034" type="#_x0000_t75" style="width:539.25pt;height:133.5pt">
            <v:imagedata r:id="rId21" o:title="Capture8a"/>
          </v:shape>
        </w:pict>
      </w:r>
    </w:p>
    <w:p w:rsidR="00C73EFF" w:rsidRPr="00424A81" w:rsidRDefault="0085542B" w:rsidP="00424A81">
      <w:pPr>
        <w:tabs>
          <w:tab w:val="left" w:pos="7044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35" type="#_x0000_t75" style="width:540.75pt;height:180pt">
            <v:imagedata r:id="rId22" o:title="Capture7" croptop="517f" cropbottom="31023f"/>
          </v:shape>
        </w:pict>
      </w:r>
    </w:p>
    <w:p w:rsidR="00AF37AE" w:rsidRDefault="00AF37AE" w:rsidP="00AF37AE">
      <w:pPr>
        <w:tabs>
          <w:tab w:val="left" w:pos="5880"/>
        </w:tabs>
        <w:rPr>
          <w:sz w:val="48"/>
          <w:szCs w:val="56"/>
        </w:rPr>
      </w:pPr>
    </w:p>
    <w:p w:rsidR="00424A81" w:rsidRDefault="00AF37AE" w:rsidP="00AF37AE">
      <w:pPr>
        <w:tabs>
          <w:tab w:val="left" w:pos="5880"/>
        </w:tabs>
        <w:rPr>
          <w:b/>
          <w:sz w:val="48"/>
          <w:szCs w:val="56"/>
        </w:rPr>
      </w:pPr>
      <w:r>
        <w:rPr>
          <w:sz w:val="48"/>
          <w:szCs w:val="56"/>
        </w:rPr>
        <w:lastRenderedPageBreak/>
        <w:t xml:space="preserve"> </w:t>
      </w:r>
      <w:r>
        <w:rPr>
          <w:sz w:val="48"/>
          <w:szCs w:val="56"/>
        </w:rPr>
        <w:tab/>
      </w:r>
      <w:r w:rsidRPr="00AF37AE">
        <w:rPr>
          <w:b/>
          <w:sz w:val="44"/>
          <w:szCs w:val="56"/>
        </w:rPr>
        <w:t>Hyperlinks: Guides</w:t>
      </w:r>
    </w:p>
    <w:p w:rsidR="00342E09" w:rsidRDefault="00AF37AE" w:rsidP="00AF37AE">
      <w:pPr>
        <w:tabs>
          <w:tab w:val="left" w:pos="5880"/>
        </w:tabs>
        <w:ind w:left="2880"/>
        <w:rPr>
          <w:sz w:val="44"/>
          <w:szCs w:val="56"/>
        </w:rPr>
      </w:pPr>
      <w:r>
        <w:rPr>
          <w:sz w:val="44"/>
          <w:szCs w:val="56"/>
        </w:rPr>
        <w:t>Shows users links to open and visit another sites or another page within the website. U</w:t>
      </w:r>
      <w:r w:rsidR="00342E09">
        <w:rPr>
          <w:sz w:val="44"/>
          <w:szCs w:val="56"/>
        </w:rPr>
        <w:t>sed pure HTML.</w:t>
      </w:r>
    </w:p>
    <w:p w:rsidR="00342E09" w:rsidRDefault="00342E09" w:rsidP="00AF37AE">
      <w:pPr>
        <w:tabs>
          <w:tab w:val="left" w:pos="5880"/>
        </w:tabs>
        <w:ind w:left="2880"/>
        <w:rPr>
          <w:sz w:val="44"/>
          <w:szCs w:val="56"/>
        </w:rPr>
      </w:pPr>
    </w:p>
    <w:p w:rsidR="00E64167" w:rsidRDefault="0085542B" w:rsidP="00342E09">
      <w:pPr>
        <w:tabs>
          <w:tab w:val="left" w:pos="5880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36" type="#_x0000_t75" style="width:540pt;height:87.75pt">
            <v:imagedata r:id="rId23" o:title="Capture10"/>
          </v:shape>
        </w:pict>
      </w:r>
      <w:r w:rsidR="00342E09">
        <w:rPr>
          <w:noProof/>
          <w:sz w:val="44"/>
          <w:szCs w:val="56"/>
          <w:lang w:val="en-IN" w:eastAsia="en-IN"/>
        </w:rPr>
        <w:drawing>
          <wp:inline distT="0" distB="0" distL="0" distR="0">
            <wp:extent cx="4919826" cy="2141220"/>
            <wp:effectExtent l="0" t="0" r="0" b="0"/>
            <wp:docPr id="12" name="Picture 12" descr="C:\Users\sansk\AppData\Local\Microsoft\Windows\INetCache\Content.Word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sansk\AppData\Local\Microsoft\Windows\INetCache\Content.Word\Capture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679" cy="214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67" w:rsidRDefault="00E64167">
      <w:pPr>
        <w:rPr>
          <w:sz w:val="44"/>
          <w:szCs w:val="56"/>
        </w:rPr>
      </w:pPr>
      <w:r>
        <w:rPr>
          <w:sz w:val="44"/>
          <w:szCs w:val="56"/>
        </w:rPr>
        <w:br w:type="page"/>
      </w:r>
    </w:p>
    <w:p w:rsidR="00AF37AE" w:rsidRDefault="00E64167" w:rsidP="00E64167">
      <w:pPr>
        <w:tabs>
          <w:tab w:val="left" w:pos="6288"/>
        </w:tabs>
        <w:rPr>
          <w:b/>
          <w:sz w:val="44"/>
          <w:szCs w:val="56"/>
        </w:rPr>
      </w:pPr>
      <w:r w:rsidRPr="00E64167">
        <w:rPr>
          <w:b/>
          <w:sz w:val="44"/>
          <w:szCs w:val="56"/>
        </w:rPr>
        <w:lastRenderedPageBreak/>
        <w:t xml:space="preserve">                                           </w:t>
      </w:r>
      <w:r>
        <w:rPr>
          <w:b/>
          <w:sz w:val="44"/>
          <w:szCs w:val="56"/>
        </w:rPr>
        <w:t xml:space="preserve">     </w:t>
      </w:r>
      <w:r w:rsidRPr="00E64167">
        <w:rPr>
          <w:b/>
          <w:sz w:val="44"/>
          <w:szCs w:val="56"/>
        </w:rPr>
        <w:t xml:space="preserve"> Login/Registration/Contact Form</w:t>
      </w:r>
    </w:p>
    <w:p w:rsidR="00E64167" w:rsidRDefault="00E64167" w:rsidP="00003AB0">
      <w:pPr>
        <w:tabs>
          <w:tab w:val="left" w:pos="6288"/>
        </w:tabs>
        <w:ind w:left="2880"/>
        <w:rPr>
          <w:sz w:val="44"/>
          <w:szCs w:val="56"/>
        </w:rPr>
      </w:pPr>
      <w:r>
        <w:rPr>
          <w:sz w:val="44"/>
          <w:szCs w:val="56"/>
        </w:rPr>
        <w:t>Allow users to login/register or contact the admin using form. Only frontend. Used HTML, CSS &amp; JavaScript.</w:t>
      </w:r>
    </w:p>
    <w:p w:rsidR="00003AB0" w:rsidRDefault="00003AB0" w:rsidP="00003AB0">
      <w:pPr>
        <w:tabs>
          <w:tab w:val="left" w:pos="6288"/>
        </w:tabs>
        <w:ind w:left="2880"/>
        <w:rPr>
          <w:sz w:val="44"/>
          <w:szCs w:val="56"/>
        </w:rPr>
      </w:pPr>
    </w:p>
    <w:p w:rsidR="00003AB0" w:rsidRDefault="0085542B" w:rsidP="00E64167">
      <w:pPr>
        <w:tabs>
          <w:tab w:val="left" w:pos="6288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37" type="#_x0000_t75" style="width:502.5pt;height:314.25pt">
            <v:imagedata r:id="rId25" o:title="Capture12"/>
          </v:shape>
        </w:pict>
      </w:r>
      <w:r w:rsidR="00003AB0">
        <w:rPr>
          <w:noProof/>
          <w:sz w:val="44"/>
          <w:szCs w:val="56"/>
          <w:lang w:val="en-IN" w:eastAsia="en-IN"/>
        </w:rPr>
        <w:drawing>
          <wp:inline distT="0" distB="0" distL="0" distR="0" wp14:anchorId="4991CF10" wp14:editId="79C1762C">
            <wp:extent cx="4259580" cy="1272540"/>
            <wp:effectExtent l="0" t="0" r="7620" b="3810"/>
            <wp:docPr id="13" name="Picture 13" descr="C:\Users\sansk\AppData\Local\Microsoft\Windows\INetCache\Content.Word\Capture1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Users\sansk\AppData\Local\Microsoft\Windows\INetCache\Content.Word\Capture11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4167" w:rsidRDefault="00E64167" w:rsidP="00003AB0">
      <w:pPr>
        <w:tabs>
          <w:tab w:val="left" w:pos="900"/>
        </w:tabs>
        <w:rPr>
          <w:sz w:val="44"/>
          <w:szCs w:val="56"/>
        </w:rPr>
      </w:pPr>
    </w:p>
    <w:p w:rsidR="00003AB0" w:rsidRDefault="00383089" w:rsidP="00003AB0">
      <w:pPr>
        <w:tabs>
          <w:tab w:val="left" w:pos="900"/>
        </w:tabs>
        <w:ind w:left="1440" w:firstLine="900"/>
        <w:rPr>
          <w:sz w:val="44"/>
          <w:szCs w:val="56"/>
        </w:rPr>
      </w:pPr>
      <w:r>
        <w:rPr>
          <w:sz w:val="44"/>
          <w:szCs w:val="56"/>
        </w:rPr>
        <w:lastRenderedPageBreak/>
        <w:pict>
          <v:shape id="_x0000_i1038" type="#_x0000_t75" style="width:274.5pt;height:238.5pt">
            <v:imagedata r:id="rId27" o:title="Capture11"/>
          </v:shape>
        </w:pict>
      </w:r>
      <w:r>
        <w:rPr>
          <w:sz w:val="44"/>
          <w:szCs w:val="56"/>
        </w:rPr>
        <w:pict>
          <v:shape id="_x0000_i1039" type="#_x0000_t75" style="width:333pt;height:373.5pt">
            <v:imagedata r:id="rId28" o:title="Capture11b"/>
          </v:shape>
        </w:pict>
      </w:r>
    </w:p>
    <w:p w:rsidR="00003AB0" w:rsidRDefault="00003AB0" w:rsidP="00003AB0">
      <w:pPr>
        <w:tabs>
          <w:tab w:val="left" w:pos="900"/>
        </w:tabs>
        <w:ind w:left="1440" w:firstLine="900"/>
        <w:rPr>
          <w:sz w:val="44"/>
          <w:szCs w:val="56"/>
        </w:rPr>
      </w:pPr>
    </w:p>
    <w:p w:rsidR="00003AB0" w:rsidRDefault="00003AB0" w:rsidP="00003AB0">
      <w:pPr>
        <w:tabs>
          <w:tab w:val="left" w:pos="900"/>
          <w:tab w:val="left" w:pos="5952"/>
        </w:tabs>
        <w:ind w:left="1440" w:firstLine="900"/>
        <w:rPr>
          <w:b/>
          <w:sz w:val="44"/>
          <w:szCs w:val="56"/>
        </w:rPr>
      </w:pPr>
      <w:r>
        <w:rPr>
          <w:sz w:val="44"/>
          <w:szCs w:val="56"/>
        </w:rPr>
        <w:lastRenderedPageBreak/>
        <w:t xml:space="preserve">                          </w:t>
      </w:r>
      <w:r w:rsidRPr="00003AB0">
        <w:rPr>
          <w:b/>
          <w:sz w:val="44"/>
          <w:szCs w:val="56"/>
        </w:rPr>
        <w:t>Product Page with Buy Button</w:t>
      </w:r>
    </w:p>
    <w:p w:rsidR="00003AB0" w:rsidRDefault="00003AB0" w:rsidP="00003AB0">
      <w:pPr>
        <w:tabs>
          <w:tab w:val="left" w:pos="900"/>
          <w:tab w:val="left" w:pos="5952"/>
        </w:tabs>
        <w:ind w:left="1440" w:firstLine="900"/>
        <w:rPr>
          <w:sz w:val="44"/>
          <w:szCs w:val="56"/>
        </w:rPr>
      </w:pPr>
      <w:r>
        <w:rPr>
          <w:sz w:val="44"/>
          <w:szCs w:val="56"/>
        </w:rPr>
        <w:t>Allows users to buy any product through Buy button which was created using Bootstrap4 which redirects users to Payment page.</w:t>
      </w:r>
    </w:p>
    <w:p w:rsidR="00003AB0" w:rsidRDefault="00383089" w:rsidP="00003AB0">
      <w:pPr>
        <w:tabs>
          <w:tab w:val="left" w:pos="900"/>
          <w:tab w:val="left" w:pos="5952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40" type="#_x0000_t75" style="width:456.75pt;height:208.5pt">
            <v:imagedata r:id="rId29" o:title="Capture14"/>
          </v:shape>
        </w:pict>
      </w:r>
    </w:p>
    <w:p w:rsidR="00003AB0" w:rsidRDefault="00383089" w:rsidP="00003AB0">
      <w:pPr>
        <w:tabs>
          <w:tab w:val="left" w:pos="900"/>
          <w:tab w:val="left" w:pos="5952"/>
        </w:tabs>
        <w:rPr>
          <w:sz w:val="44"/>
          <w:szCs w:val="56"/>
        </w:rPr>
      </w:pPr>
      <w:r>
        <w:rPr>
          <w:sz w:val="44"/>
          <w:szCs w:val="56"/>
        </w:rPr>
        <w:pict>
          <v:shape id="_x0000_i1041" type="#_x0000_t75" style="width:385.5pt;height:298.5pt">
            <v:imagedata r:id="rId30" o:title="Capture13"/>
          </v:shape>
        </w:pict>
      </w:r>
    </w:p>
    <w:p w:rsidR="00A967E3" w:rsidRDefault="00A967E3" w:rsidP="00003AB0">
      <w:pPr>
        <w:tabs>
          <w:tab w:val="left" w:pos="900"/>
          <w:tab w:val="left" w:pos="5952"/>
        </w:tabs>
        <w:rPr>
          <w:sz w:val="44"/>
          <w:szCs w:val="56"/>
        </w:rPr>
      </w:pPr>
    </w:p>
    <w:p w:rsidR="00A967E3" w:rsidRPr="00A967E3" w:rsidRDefault="00A967E3" w:rsidP="00A967E3">
      <w:pPr>
        <w:rPr>
          <w:sz w:val="44"/>
          <w:szCs w:val="56"/>
        </w:rPr>
      </w:pPr>
    </w:p>
    <w:p w:rsidR="00A967E3" w:rsidRPr="00A967E3" w:rsidRDefault="00A967E3" w:rsidP="00A967E3">
      <w:pPr>
        <w:rPr>
          <w:sz w:val="44"/>
          <w:szCs w:val="56"/>
        </w:rPr>
      </w:pPr>
    </w:p>
    <w:p w:rsidR="00A967E3" w:rsidRDefault="00A967E3" w:rsidP="00A967E3">
      <w:pPr>
        <w:rPr>
          <w:sz w:val="44"/>
          <w:szCs w:val="56"/>
        </w:rPr>
      </w:pPr>
    </w:p>
    <w:p w:rsidR="00A967E3" w:rsidRDefault="00A967E3" w:rsidP="00A967E3">
      <w:pPr>
        <w:rPr>
          <w:sz w:val="44"/>
          <w:szCs w:val="56"/>
        </w:rPr>
      </w:pPr>
    </w:p>
    <w:p w:rsidR="00A967E3" w:rsidRDefault="00A967E3" w:rsidP="00A967E3">
      <w:pPr>
        <w:tabs>
          <w:tab w:val="left" w:pos="3276"/>
        </w:tabs>
        <w:ind w:left="720"/>
        <w:rPr>
          <w:sz w:val="44"/>
          <w:szCs w:val="56"/>
        </w:rPr>
      </w:pPr>
      <w:r w:rsidRPr="00A967E3">
        <w:rPr>
          <w:b/>
          <w:sz w:val="44"/>
          <w:szCs w:val="56"/>
        </w:rPr>
        <w:t>GitHub Link:</w:t>
      </w:r>
      <w:r>
        <w:rPr>
          <w:b/>
          <w:sz w:val="44"/>
          <w:szCs w:val="56"/>
        </w:rPr>
        <w:t xml:space="preserve"> </w:t>
      </w:r>
      <w:hyperlink r:id="rId31" w:history="1">
        <w:r w:rsidRPr="00CF20E9">
          <w:rPr>
            <w:rStyle w:val="Hyperlink"/>
            <w:sz w:val="44"/>
            <w:szCs w:val="56"/>
          </w:rPr>
          <w:t>https://github.com/S4NSKAR/eCommerce-Lite</w:t>
        </w:r>
      </w:hyperlink>
    </w:p>
    <w:p w:rsidR="00A967E3" w:rsidRDefault="00A967E3" w:rsidP="00A967E3">
      <w:pPr>
        <w:tabs>
          <w:tab w:val="left" w:pos="3276"/>
        </w:tabs>
        <w:ind w:left="720"/>
        <w:rPr>
          <w:b/>
          <w:sz w:val="44"/>
          <w:szCs w:val="56"/>
        </w:rPr>
      </w:pPr>
      <w:r>
        <w:rPr>
          <w:b/>
          <w:sz w:val="44"/>
          <w:szCs w:val="56"/>
        </w:rPr>
        <w:t>Video Link:</w:t>
      </w:r>
    </w:p>
    <w:p w:rsidR="0085542B" w:rsidRPr="00F77AEA" w:rsidRDefault="0085542B" w:rsidP="00A967E3">
      <w:pPr>
        <w:tabs>
          <w:tab w:val="left" w:pos="3276"/>
        </w:tabs>
        <w:ind w:left="720"/>
        <w:rPr>
          <w:sz w:val="44"/>
          <w:szCs w:val="56"/>
        </w:rPr>
      </w:pPr>
      <w:hyperlink r:id="rId32" w:history="1">
        <w:r w:rsidRPr="00F77AEA">
          <w:rPr>
            <w:rStyle w:val="Hyperlink"/>
            <w:sz w:val="44"/>
            <w:szCs w:val="56"/>
          </w:rPr>
          <w:t>https://drive.google.com/file/d/1y53eCSugnCTCh0gRjRV9wJ04p2FZOKM_/view?usp=sharing</w:t>
        </w:r>
      </w:hyperlink>
    </w:p>
    <w:p w:rsidR="0085542B" w:rsidRPr="00A967E3" w:rsidRDefault="0085542B" w:rsidP="00A967E3">
      <w:pPr>
        <w:tabs>
          <w:tab w:val="left" w:pos="3276"/>
        </w:tabs>
        <w:ind w:left="720"/>
        <w:rPr>
          <w:b/>
          <w:sz w:val="44"/>
          <w:szCs w:val="56"/>
        </w:rPr>
      </w:pPr>
      <w:bookmarkStart w:id="0" w:name="_GoBack"/>
      <w:bookmarkEnd w:id="0"/>
    </w:p>
    <w:sectPr w:rsidR="0085542B" w:rsidRPr="00A967E3" w:rsidSect="00DE1DF3">
      <w:headerReference w:type="default" r:id="rId33"/>
      <w:footerReference w:type="default" r:id="rId34"/>
      <w:footerReference w:type="first" r:id="rId35"/>
      <w:pgSz w:w="12240" w:h="15840" w:code="1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3089" w:rsidRDefault="00383089">
      <w:pPr>
        <w:spacing w:after="0" w:line="240" w:lineRule="auto"/>
      </w:pPr>
      <w:r>
        <w:separator/>
      </w:r>
    </w:p>
    <w:p w:rsidR="00383089" w:rsidRDefault="00383089"/>
  </w:endnote>
  <w:endnote w:type="continuationSeparator" w:id="0">
    <w:p w:rsidR="00383089" w:rsidRDefault="00383089">
      <w:pPr>
        <w:spacing w:after="0" w:line="240" w:lineRule="auto"/>
      </w:pPr>
      <w:r>
        <w:continuationSeparator/>
      </w:r>
    </w:p>
    <w:p w:rsidR="00383089" w:rsidRDefault="0038308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1DF3" w:rsidRDefault="00DE1DF3" w:rsidP="00DE1DF3">
    <w:pPr>
      <w:pStyle w:val="Footer"/>
      <w:tabs>
        <w:tab w:val="left" w:pos="1104"/>
      </w:tabs>
      <w:ind w:left="0" w:right="-68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52FC4" w:rsidRDefault="00752FC4" w:rsidP="00752FC4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3089" w:rsidRDefault="00383089">
      <w:pPr>
        <w:spacing w:after="0" w:line="240" w:lineRule="auto"/>
      </w:pPr>
      <w:r>
        <w:separator/>
      </w:r>
    </w:p>
    <w:p w:rsidR="00383089" w:rsidRDefault="00383089"/>
  </w:footnote>
  <w:footnote w:type="continuationSeparator" w:id="0">
    <w:p w:rsidR="00383089" w:rsidRDefault="00383089">
      <w:pPr>
        <w:spacing w:after="0" w:line="240" w:lineRule="auto"/>
      </w:pPr>
      <w:r>
        <w:continuationSeparator/>
      </w:r>
    </w:p>
    <w:p w:rsidR="00383089" w:rsidRDefault="0038308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B4EEF" w:rsidRDefault="001B4EEF" w:rsidP="001B4EEF">
    <w:pPr>
      <w:pStyle w:val="Header"/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679A916" wp14:editId="734E940E">
              <wp:simplePos x="0" y="0"/>
              <wp:positionH relativeFrom="page">
                <wp:align>right</wp:align>
              </wp:positionH>
              <wp:positionV relativeFrom="page">
                <wp:posOffset>7620</wp:posOffset>
              </wp:positionV>
              <wp:extent cx="7782130" cy="10065662"/>
              <wp:effectExtent l="0" t="0" r="0" b="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82130" cy="10065662"/>
                        <a:chOff x="0" y="0"/>
                        <a:chExt cx="7782130" cy="10065662"/>
                      </a:xfrm>
                    </wpg:grpSpPr>
                    <wps:wsp>
                      <wps:cNvPr id="3" name="Freeform 6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0" y="0"/>
                          <a:ext cx="7772400" cy="3720166"/>
                        </a:xfrm>
                        <a:custGeom>
                          <a:avLst/>
                          <a:gdLst>
                            <a:gd name="T0" fmla="*/ 0 w 872"/>
                            <a:gd name="T1" fmla="*/ 0 h 453"/>
                            <a:gd name="T2" fmla="*/ 0 w 872"/>
                            <a:gd name="T3" fmla="*/ 453 h 453"/>
                            <a:gd name="T4" fmla="*/ 87 w 872"/>
                            <a:gd name="T5" fmla="*/ 310 h 453"/>
                            <a:gd name="T6" fmla="*/ 108 w 872"/>
                            <a:gd name="T7" fmla="*/ 284 h 453"/>
                            <a:gd name="T8" fmla="*/ 133 w 872"/>
                            <a:gd name="T9" fmla="*/ 258 h 453"/>
                            <a:gd name="T10" fmla="*/ 581 w 872"/>
                            <a:gd name="T11" fmla="*/ 72 h 453"/>
                            <a:gd name="T12" fmla="*/ 872 w 872"/>
                            <a:gd name="T13" fmla="*/ 72 h 453"/>
                            <a:gd name="T14" fmla="*/ 872 w 872"/>
                            <a:gd name="T15" fmla="*/ 0 h 453"/>
                            <a:gd name="T16" fmla="*/ 0 w 872"/>
                            <a:gd name="T17" fmla="*/ 0 h 45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872" h="453">
                              <a:moveTo>
                                <a:pt x="0" y="0"/>
                              </a:moveTo>
                              <a:cubicBezTo>
                                <a:pt x="0" y="453"/>
                                <a:pt x="0" y="453"/>
                                <a:pt x="0" y="453"/>
                              </a:cubicBezTo>
                              <a:cubicBezTo>
                                <a:pt x="23" y="401"/>
                                <a:pt x="52" y="353"/>
                                <a:pt x="87" y="310"/>
                              </a:cubicBezTo>
                              <a:cubicBezTo>
                                <a:pt x="94" y="301"/>
                                <a:pt x="101" y="293"/>
                                <a:pt x="108" y="284"/>
                              </a:cubicBezTo>
                              <a:cubicBezTo>
                                <a:pt x="116" y="275"/>
                                <a:pt x="125" y="266"/>
                                <a:pt x="133" y="258"/>
                              </a:cubicBezTo>
                              <a:cubicBezTo>
                                <a:pt x="248" y="143"/>
                                <a:pt x="406" y="72"/>
                                <a:pt x="581" y="72"/>
                              </a:cubicBezTo>
                              <a:cubicBezTo>
                                <a:pt x="872" y="72"/>
                                <a:pt x="872" y="72"/>
                                <a:pt x="872" y="72"/>
                              </a:cubicBezTo>
                              <a:cubicBezTo>
                                <a:pt x="872" y="0"/>
                                <a:pt x="872" y="0"/>
                                <a:pt x="872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4" name="Freeform: Shape 21">
                        <a:extLst/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438150"/>
                          <a:ext cx="1738276" cy="1896280"/>
                        </a:xfrm>
                        <a:custGeom>
                          <a:avLst/>
                          <a:gdLst>
                            <a:gd name="connsiteX0" fmla="*/ 1628881 w 1738276"/>
                            <a:gd name="connsiteY0" fmla="*/ 1895780 h 1896280"/>
                            <a:gd name="connsiteX1" fmla="*/ 1700732 w 1738276"/>
                            <a:gd name="connsiteY1" fmla="*/ 1696892 h 1896280"/>
                            <a:gd name="connsiteX2" fmla="*/ 13603 w 1738276"/>
                            <a:gd name="connsiteY2" fmla="*/ 13572 h 1896280"/>
                            <a:gd name="connsiteX3" fmla="*/ 0 w 1738276"/>
                            <a:gd name="connsiteY3" fmla="*/ 0 h 1896280"/>
                            <a:gd name="connsiteX4" fmla="*/ 0 w 1738276"/>
                            <a:gd name="connsiteY4" fmla="*/ 329116 h 1896280"/>
                            <a:gd name="connsiteX5" fmla="*/ 19162 w 1738276"/>
                            <a:gd name="connsiteY5" fmla="*/ 353290 h 1896280"/>
                            <a:gd name="connsiteX6" fmla="*/ 1506705 w 1738276"/>
                            <a:gd name="connsiteY6" fmla="*/ 1831895 h 1896280"/>
                            <a:gd name="connsiteX7" fmla="*/ 1539043 w 1738276"/>
                            <a:gd name="connsiteY7" fmla="*/ 1864038 h 1896280"/>
                            <a:gd name="connsiteX8" fmla="*/ 1628881 w 1738276"/>
                            <a:gd name="connsiteY8" fmla="*/ 1895780 h 1896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738276" h="1896280">
                              <a:moveTo>
                                <a:pt x="1628881" y="1895780"/>
                              </a:moveTo>
                              <a:cubicBezTo>
                                <a:pt x="1716497" y="1887343"/>
                                <a:pt x="1783194" y="1774036"/>
                                <a:pt x="1700732" y="1696892"/>
                              </a:cubicBezTo>
                              <a:cubicBezTo>
                                <a:pt x="415301" y="414363"/>
                                <a:pt x="93943" y="93731"/>
                                <a:pt x="13603" y="13572"/>
                              </a:cubicBezTo>
                              <a:lnTo>
                                <a:pt x="0" y="0"/>
                              </a:lnTo>
                              <a:lnTo>
                                <a:pt x="0" y="329116"/>
                              </a:lnTo>
                              <a:lnTo>
                                <a:pt x="19162" y="353290"/>
                              </a:lnTo>
                              <a:cubicBezTo>
                                <a:pt x="1506705" y="1831895"/>
                                <a:pt x="1506705" y="1831895"/>
                                <a:pt x="1506705" y="1831895"/>
                              </a:cubicBezTo>
                              <a:cubicBezTo>
                                <a:pt x="1519640" y="1844752"/>
                                <a:pt x="1526108" y="1857610"/>
                                <a:pt x="1539043" y="1864038"/>
                              </a:cubicBezTo>
                              <a:cubicBezTo>
                                <a:pt x="1568147" y="1889753"/>
                                <a:pt x="1599676" y="1898593"/>
                                <a:pt x="1628881" y="189578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Freeform: Shape 23">
                        <a:extLst/>
                      </wps:cNvPr>
                      <wps:cNvSpPr>
                        <a:spLocks/>
                      </wps:cNvSpPr>
                      <wps:spPr bwMode="auto">
                        <a:xfrm rot="10800000" flipH="1">
                          <a:off x="0" y="57150"/>
                          <a:ext cx="2462115" cy="2685160"/>
                        </a:xfrm>
                        <a:custGeom>
                          <a:avLst/>
                          <a:gdLst>
                            <a:gd name="connsiteX0" fmla="*/ 2307676 w 2462115"/>
                            <a:gd name="connsiteY0" fmla="*/ 2684454 h 2685160"/>
                            <a:gd name="connsiteX1" fmla="*/ 2409112 w 2462115"/>
                            <a:gd name="connsiteY1" fmla="*/ 2403672 h 2685160"/>
                            <a:gd name="connsiteX2" fmla="*/ 5438 w 2462115"/>
                            <a:gd name="connsiteY2" fmla="*/ 5426 h 2685160"/>
                            <a:gd name="connsiteX3" fmla="*/ 0 w 2462115"/>
                            <a:gd name="connsiteY3" fmla="*/ 0 h 2685160"/>
                            <a:gd name="connsiteX4" fmla="*/ 0 w 2462115"/>
                            <a:gd name="connsiteY4" fmla="*/ 454256 h 2685160"/>
                            <a:gd name="connsiteX5" fmla="*/ 5467 w 2462115"/>
                            <a:gd name="connsiteY5" fmla="*/ 469395 h 2685160"/>
                            <a:gd name="connsiteX6" fmla="*/ 35142 w 2462115"/>
                            <a:gd name="connsiteY6" fmla="*/ 506832 h 2685160"/>
                            <a:gd name="connsiteX7" fmla="*/ 2135192 w 2462115"/>
                            <a:gd name="connsiteY7" fmla="*/ 2594263 h 2685160"/>
                            <a:gd name="connsiteX8" fmla="*/ 2180846 w 2462115"/>
                            <a:gd name="connsiteY8" fmla="*/ 2639642 h 2685160"/>
                            <a:gd name="connsiteX9" fmla="*/ 2307676 w 2462115"/>
                            <a:gd name="connsiteY9" fmla="*/ 2684454 h 2685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2462115" h="2685160">
                              <a:moveTo>
                                <a:pt x="2307676" y="2684454"/>
                              </a:moveTo>
                              <a:cubicBezTo>
                                <a:pt x="2431368" y="2672542"/>
                                <a:pt x="2525528" y="2512581"/>
                                <a:pt x="2409112" y="2403672"/>
                              </a:cubicBezTo>
                              <a:cubicBezTo>
                                <a:pt x="443168" y="442167"/>
                                <a:pt x="74554" y="74385"/>
                                <a:pt x="5438" y="5426"/>
                              </a:cubicBezTo>
                              <a:lnTo>
                                <a:pt x="0" y="0"/>
                              </a:lnTo>
                              <a:lnTo>
                                <a:pt x="0" y="454256"/>
                              </a:lnTo>
                              <a:lnTo>
                                <a:pt x="5467" y="469395"/>
                              </a:lnTo>
                              <a:cubicBezTo>
                                <a:pt x="12315" y="484143"/>
                                <a:pt x="21446" y="497756"/>
                                <a:pt x="35142" y="506832"/>
                              </a:cubicBezTo>
                              <a:cubicBezTo>
                                <a:pt x="2135192" y="2594263"/>
                                <a:pt x="2135192" y="2594263"/>
                                <a:pt x="2135192" y="2594263"/>
                              </a:cubicBezTo>
                              <a:cubicBezTo>
                                <a:pt x="2153454" y="2612415"/>
                                <a:pt x="2162584" y="2630566"/>
                                <a:pt x="2180846" y="2639642"/>
                              </a:cubicBezTo>
                              <a:cubicBezTo>
                                <a:pt x="2221934" y="2675946"/>
                                <a:pt x="2266446" y="2688425"/>
                                <a:pt x="2307676" y="268445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Freeform: Shape 31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6705600" y="9115425"/>
                          <a:ext cx="1070039" cy="950237"/>
                        </a:xfrm>
                        <a:custGeom>
                          <a:avLst/>
                          <a:gdLst>
                            <a:gd name="connsiteX0" fmla="*/ 1070039 w 1070039"/>
                            <a:gd name="connsiteY0" fmla="*/ 0 h 950237"/>
                            <a:gd name="connsiteX1" fmla="*/ 1070039 w 1070039"/>
                            <a:gd name="connsiteY1" fmla="*/ 950237 h 950237"/>
                            <a:gd name="connsiteX2" fmla="*/ 0 w 1070039"/>
                            <a:gd name="connsiteY2" fmla="*/ 950237 h 95023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070039" h="950237">
                              <a:moveTo>
                                <a:pt x="1070039" y="0"/>
                              </a:moveTo>
                              <a:lnTo>
                                <a:pt x="1070039" y="950237"/>
                              </a:lnTo>
                              <a:lnTo>
                                <a:pt x="0" y="9502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Freeform: Shape 30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5780564" y="8289428"/>
                          <a:ext cx="1991837" cy="1776225"/>
                        </a:xfrm>
                        <a:custGeom>
                          <a:avLst/>
                          <a:gdLst>
                            <a:gd name="connsiteX0" fmla="*/ 1991837 w 1991837"/>
                            <a:gd name="connsiteY0" fmla="*/ 0 h 1776225"/>
                            <a:gd name="connsiteX1" fmla="*/ 1991837 w 1991837"/>
                            <a:gd name="connsiteY1" fmla="*/ 238843 h 1776225"/>
                            <a:gd name="connsiteX2" fmla="*/ 1991837 w 1991837"/>
                            <a:gd name="connsiteY2" fmla="*/ 829191 h 1776225"/>
                            <a:gd name="connsiteX3" fmla="*/ 925407 w 1991837"/>
                            <a:gd name="connsiteY3" fmla="*/ 1776225 h 1776225"/>
                            <a:gd name="connsiteX4" fmla="*/ 0 w 1991837"/>
                            <a:gd name="connsiteY4" fmla="*/ 1776225 h 1776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991837" h="1776225">
                              <a:moveTo>
                                <a:pt x="1991837" y="0"/>
                              </a:moveTo>
                              <a:lnTo>
                                <a:pt x="1991837" y="238843"/>
                              </a:lnTo>
                              <a:lnTo>
                                <a:pt x="1991837" y="829191"/>
                              </a:lnTo>
                              <a:lnTo>
                                <a:pt x="925407" y="1776225"/>
                              </a:lnTo>
                              <a:lnTo>
                                <a:pt x="0" y="177622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Freeform 8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6096000" y="8277225"/>
                          <a:ext cx="1679514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9" name="Freeform: Shape 29" descr="Footer shapes in bottom right corner of document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5172075" y="7543800"/>
                          <a:ext cx="2605691" cy="2515287"/>
                        </a:xfrm>
                        <a:custGeom>
                          <a:avLst/>
                          <a:gdLst>
                            <a:gd name="connsiteX0" fmla="*/ 2591733 w 2605691"/>
                            <a:gd name="connsiteY0" fmla="*/ 0 h 2515287"/>
                            <a:gd name="connsiteX1" fmla="*/ 2605691 w 2605691"/>
                            <a:gd name="connsiteY1" fmla="*/ 0 h 2515287"/>
                            <a:gd name="connsiteX2" fmla="*/ 2605691 w 2605691"/>
                            <a:gd name="connsiteY2" fmla="*/ 373697 h 2515287"/>
                            <a:gd name="connsiteX3" fmla="*/ 2605691 w 2605691"/>
                            <a:gd name="connsiteY3" fmla="*/ 411067 h 2515287"/>
                            <a:gd name="connsiteX4" fmla="*/ 2549860 w 2605691"/>
                            <a:gd name="connsiteY4" fmla="*/ 485806 h 2515287"/>
                            <a:gd name="connsiteX5" fmla="*/ 344535 w 2605691"/>
                            <a:gd name="connsiteY5" fmla="*/ 2453944 h 2515287"/>
                            <a:gd name="connsiteX6" fmla="*/ 288704 w 2605691"/>
                            <a:gd name="connsiteY6" fmla="*/ 2503770 h 2515287"/>
                            <a:gd name="connsiteX7" fmla="*/ 271639 w 2605691"/>
                            <a:gd name="connsiteY7" fmla="*/ 2515287 h 2515287"/>
                            <a:gd name="connsiteX8" fmla="*/ 81037 w 2605691"/>
                            <a:gd name="connsiteY8" fmla="*/ 2515287 h 2515287"/>
                            <a:gd name="connsiteX9" fmla="*/ 49678 w 2605691"/>
                            <a:gd name="connsiteY9" fmla="*/ 2492870 h 2515287"/>
                            <a:gd name="connsiteX10" fmla="*/ 51423 w 2605691"/>
                            <a:gd name="connsiteY10" fmla="*/ 2267095 h 2515287"/>
                            <a:gd name="connsiteX11" fmla="*/ 2591733 w 2605691"/>
                            <a:gd name="connsiteY11" fmla="*/ 0 h 2515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</a:cxnLst>
                          <a:rect l="l" t="t" r="r" b="b"/>
                          <a:pathLst>
                            <a:path w="2605691" h="2515287">
                              <a:moveTo>
                                <a:pt x="2591733" y="0"/>
                              </a:moveTo>
                              <a:cubicBezTo>
                                <a:pt x="2605691" y="0"/>
                                <a:pt x="2605691" y="0"/>
                                <a:pt x="2605691" y="0"/>
                              </a:cubicBezTo>
                              <a:cubicBezTo>
                                <a:pt x="2605691" y="373697"/>
                                <a:pt x="2605691" y="373697"/>
                                <a:pt x="2605691" y="373697"/>
                              </a:cubicBezTo>
                              <a:cubicBezTo>
                                <a:pt x="2605691" y="386154"/>
                                <a:pt x="2605691" y="398610"/>
                                <a:pt x="2605691" y="411067"/>
                              </a:cubicBezTo>
                              <a:cubicBezTo>
                                <a:pt x="2591733" y="435980"/>
                                <a:pt x="2577776" y="460893"/>
                                <a:pt x="2549860" y="485806"/>
                              </a:cubicBezTo>
                              <a:cubicBezTo>
                                <a:pt x="344535" y="2453944"/>
                                <a:pt x="344535" y="2453944"/>
                                <a:pt x="344535" y="2453944"/>
                              </a:cubicBezTo>
                              <a:cubicBezTo>
                                <a:pt x="330578" y="2478857"/>
                                <a:pt x="316620" y="2491313"/>
                                <a:pt x="288704" y="2503770"/>
                              </a:cubicBezTo>
                              <a:lnTo>
                                <a:pt x="271639" y="2515287"/>
                              </a:lnTo>
                              <a:lnTo>
                                <a:pt x="81037" y="2515287"/>
                              </a:lnTo>
                              <a:lnTo>
                                <a:pt x="49678" y="2492870"/>
                              </a:lnTo>
                              <a:cubicBezTo>
                                <a:pt x="-7898" y="2435259"/>
                                <a:pt x="-25345" y="2341834"/>
                                <a:pt x="51423" y="2267095"/>
                              </a:cubicBezTo>
                              <a:cubicBezTo>
                                <a:pt x="2591733" y="0"/>
                                <a:pt x="2591733" y="0"/>
                                <a:pt x="259173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reeform 8">
                        <a:extLst/>
                      </wps:cNvPr>
                      <wps:cNvSpPr>
                        <a:spLocks/>
                      </wps:cNvSpPr>
                      <wps:spPr bwMode="auto">
                        <a:xfrm>
                          <a:off x="6086475" y="7705725"/>
                          <a:ext cx="1695655" cy="1644862"/>
                        </a:xfrm>
                        <a:custGeom>
                          <a:avLst/>
                          <a:gdLst>
                            <a:gd name="T0" fmla="*/ 11 w 194"/>
                            <a:gd name="T1" fmla="*/ 182 h 212"/>
                            <a:gd name="T2" fmla="*/ 193 w 194"/>
                            <a:gd name="T3" fmla="*/ 0 h 212"/>
                            <a:gd name="T4" fmla="*/ 194 w 194"/>
                            <a:gd name="T5" fmla="*/ 0 h 212"/>
                            <a:gd name="T6" fmla="*/ 194 w 194"/>
                            <a:gd name="T7" fmla="*/ 30 h 212"/>
                            <a:gd name="T8" fmla="*/ 194 w 194"/>
                            <a:gd name="T9" fmla="*/ 33 h 212"/>
                            <a:gd name="T10" fmla="*/ 190 w 194"/>
                            <a:gd name="T11" fmla="*/ 39 h 212"/>
                            <a:gd name="T12" fmla="*/ 32 w 194"/>
                            <a:gd name="T13" fmla="*/ 197 h 212"/>
                            <a:gd name="T14" fmla="*/ 28 w 194"/>
                            <a:gd name="T15" fmla="*/ 201 h 212"/>
                            <a:gd name="T16" fmla="*/ 11 w 194"/>
                            <a:gd name="T17" fmla="*/ 182 h 21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</a:cxnLst>
                          <a:rect l="0" t="0" r="r" b="b"/>
                          <a:pathLst>
                            <a:path w="194" h="212">
                              <a:moveTo>
                                <a:pt x="11" y="182"/>
                              </a:moveTo>
                              <a:cubicBezTo>
                                <a:pt x="193" y="0"/>
                                <a:pt x="193" y="0"/>
                                <a:pt x="193" y="0"/>
                              </a:cubicBezTo>
                              <a:cubicBezTo>
                                <a:pt x="194" y="0"/>
                                <a:pt x="194" y="0"/>
                                <a:pt x="194" y="0"/>
                              </a:cubicBezTo>
                              <a:cubicBezTo>
                                <a:pt x="194" y="30"/>
                                <a:pt x="194" y="30"/>
                                <a:pt x="194" y="30"/>
                              </a:cubicBezTo>
                              <a:cubicBezTo>
                                <a:pt x="194" y="31"/>
                                <a:pt x="194" y="32"/>
                                <a:pt x="194" y="33"/>
                              </a:cubicBezTo>
                              <a:cubicBezTo>
                                <a:pt x="193" y="35"/>
                                <a:pt x="192" y="37"/>
                                <a:pt x="190" y="39"/>
                              </a:cubicBezTo>
                              <a:cubicBezTo>
                                <a:pt x="32" y="197"/>
                                <a:pt x="32" y="197"/>
                                <a:pt x="32" y="197"/>
                              </a:cubicBezTo>
                              <a:cubicBezTo>
                                <a:pt x="31" y="199"/>
                                <a:pt x="30" y="200"/>
                                <a:pt x="28" y="201"/>
                              </a:cubicBezTo>
                              <a:cubicBezTo>
                                <a:pt x="16" y="212"/>
                                <a:pt x="0" y="194"/>
                                <a:pt x="11" y="182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100000</wp14:pctHeight>
              </wp14:sizeRelV>
            </wp:anchor>
          </w:drawing>
        </mc:Choice>
        <mc:Fallback>
          <w:pict>
            <v:group w14:anchorId="6F9DEFF5" id="Group 2" o:spid="_x0000_s1026" style="position:absolute;margin-left:561.55pt;margin-top:.6pt;width:612.75pt;height:792.55pt;z-index:251668480;mso-width-percent:1000;mso-height-percent:1000;mso-position-horizontal:right;mso-position-horizontal-relative:page;mso-position-vertical-relative:page;mso-width-percent:1000;mso-height-percent:1000" coordsize="77821,1006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">
              <v:shape id="Freeform 6" o:spid="_x0000_s1027" style="position:absolute;width:77724;height:37201;visibility:visible;mso-wrap-style:square;v-text-anchor:top" coordsize="87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" path="m,c,453,,453,,453,23,401,52,353,87,310v7,-9,14,-17,21,-26c116,275,125,266,133,258,248,143,406,72,581,72v291,,291,,291,c872,,872,,872,l,xe" fillcolor="#9dcb08 [3205]" stroked="f">
                <v:path arrowok="t" o:connecttype="custom" o:connectlocs="0,0;0,3720166;775457,2545809;962637,2332290;1185469,2118770;5178629,591285;7772400,591285;7772400,0;0,0" o:connectangles="0,0,0,0,0,0,0,0,0"/>
              </v:shape>
              <v:shape id="Freeform: Shape 21" o:spid="_x0000_s1028" style="position:absolute;top:4381;width:17382;height:18963;rotation:180;flip:x;visibility:visible;mso-wrap-style:square;v-text-anchor:top" coordsize="1738276,1896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" path="m1628881,1895780v87616,-8437,154313,-121744,71851,-198888c415301,414363,93943,93731,13603,13572l,,,329116r19162,24174c1506705,1831895,1506705,1831895,1506705,1831895v12935,12857,19403,25715,32338,32143c1568147,1889753,1599676,1898593,1628881,1895780xe" fillcolor="#044f44 [3208]" stroked="f">
                <v:path arrowok="t" o:connecttype="custom" o:connectlocs="1628881,1895780;1700732,1696892;13603,13572;0,0;0,329116;19162,353290;1506705,1831895;1539043,1864038;1628881,1895780" o:connectangles="0,0,0,0,0,0,0,0,0"/>
              </v:shape>
              <v:shape id="Freeform: Shape 23" o:spid="_x0000_s1029" style="position:absolute;top:571;width:24621;height:26852;rotation:180;flip:x;visibility:visible;mso-wrap-style:square;v-text-anchor:top" coordsize="2462115,2685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" path="m2307676,2684454v123692,-11912,217852,-171873,101436,-280782c443168,442167,74554,74385,5438,5426l,,,454256r5467,15139c12315,484143,21446,497756,35142,506832,2135192,2594263,2135192,2594263,2135192,2594263v18262,18152,27392,36303,45654,45379c2221934,2675946,2266446,2688425,2307676,2684454xe" fillcolor="#10a48e [3206]" stroked="f">
                <v:path arrowok="t" o:connecttype="custom" o:connectlocs="2307676,2684454;2409112,2403672;5438,5426;0,0;0,454256;5467,469395;35142,506832;2135192,2594263;2180846,2639642;2307676,2684454" o:connectangles="0,0,0,0,0,0,0,0,0,0"/>
              </v:shape>
              <v:shape id="Freeform: Shape 31" o:spid="_x0000_s1030" style="position:absolute;left:67056;top:91154;width:10700;height:9502;visibility:visible;mso-wrap-style:square;v-text-anchor:top" coordsize="1070039,950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" path="m1070039,r,950237l,950237,1070039,xe" fillcolor="#9dcb08 [3205]" stroked="f">
                <v:path arrowok="t" o:connecttype="custom" o:connectlocs="1070039,0;1070039,950237;0,950237" o:connectangles="0,0,0"/>
              </v:shape>
              <v:shape id="Freeform: Shape 30" o:spid="_x0000_s1031" style="position:absolute;left:57805;top:82894;width:19919;height:17762;visibility:visible;mso-wrap-style:square;v-text-anchor:top" coordsize="1991837,17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" path="m1991837,r,238843l1991837,829191,925407,1776225,,1776225,1991837,xe" fillcolor="#10a48e [3206]" stroked="f">
                <v:path arrowok="t" o:connecttype="custom" o:connectlocs="1991837,0;1991837,238843;1991837,829191;925407,1776225;0,1776225" o:connectangles="0,0,0,0,0"/>
              </v:shape>
              <v:shape id="Freeform 8" o:spid="_x0000_s1032" style="position:absolute;left:60960;top:82772;width:16795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" path="m11,182c193,,193,,193,v1,,1,,1,c194,30,194,30,194,30v,1,,2,,3c193,35,192,37,190,39,32,197,32,197,32,197v-1,2,-2,3,-4,4c16,212,,194,11,182xe" fillcolor="#17c0a3 [3207]" stroked="f">
                <v:path arrowok="t" o:connecttype="custom" o:connectlocs="95230,1412099;1670857,0;1679514,0;1679514,232763;1679514,256040;1644885,302593;277033,1528480;242404,1559515;95230,1412099" o:connectangles="0,0,0,0,0,0,0,0,0"/>
              </v:shape>
              <v:shape id="Freeform: Shape 29" o:spid="_x0000_s1033" alt="Footer shapes in bottom right corner of document" style="position:absolute;left:51720;top:75438;width:26057;height:25152;visibility:visible;mso-wrap-style:square;v-text-anchor:top" coordsize="2605691,2515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" path="m2591733,v13958,,13958,,13958,c2605691,373697,2605691,373697,2605691,373697v,12457,,24913,,37370c2591733,435980,2577776,460893,2549860,485806,344535,2453944,344535,2453944,344535,2453944v-13957,24913,-27915,37369,-55831,49826l271639,2515287r-190602,l49678,2492870v-57576,-57611,-75023,-151036,1745,-225775c2591733,,2591733,,2591733,xe" fillcolor="#2c3644 [3209]" stroked="f">
                <v:path arrowok="t" o:connecttype="custom" o:connectlocs="2591733,0;2605691,0;2605691,373697;2605691,411067;2549860,485806;344535,2453944;288704,2503770;271639,2515287;81037,2515287;49678,2492870;51423,2267095;2591733,0" o:connectangles="0,0,0,0,0,0,0,0,0,0,0,0"/>
              </v:shape>
              <v:shape id="Freeform 8" o:spid="_x0000_s1034" style="position:absolute;left:60864;top:77057;width:16957;height:16448;visibility:visible;mso-wrap-style:square;v-text-anchor:top" coordsize="194,2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" path="m11,182c193,,193,,193,v1,,1,,1,c194,30,194,30,194,30v,1,,2,,3c193,35,192,37,190,39,32,197,32,197,32,197v-1,2,-2,3,-4,4c16,212,,194,11,182xe" fillcolor="#c3ea1f [3204]" stroked="f">
                <v:path arrowok="t" o:connecttype="custom" o:connectlocs="96145,1412099;1686915,0;1695655,0;1695655,232763;1695655,256040;1660693,302593;279696,1528480;244734,1559515;96145,1412099" o:connectangles="0,0,0,0,0,0,0,0,0"/>
              </v:shape>
              <w10:wrap anchorx="page" anchory="page"/>
            </v:group>
          </w:pict>
        </mc:Fallback>
      </mc:AlternateContent>
    </w:r>
  </w:p>
  <w:p w:rsidR="001B4EEF" w:rsidRDefault="001B4EE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4FE68786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A83996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772052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25AE87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9C6BA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842311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C58570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E3A97EA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6686F4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A2A02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419"/>
    <w:rsid w:val="00003AB0"/>
    <w:rsid w:val="000115CE"/>
    <w:rsid w:val="000828F4"/>
    <w:rsid w:val="000947D1"/>
    <w:rsid w:val="000F51EC"/>
    <w:rsid w:val="000F7122"/>
    <w:rsid w:val="00192FE5"/>
    <w:rsid w:val="001B4EEF"/>
    <w:rsid w:val="001B689C"/>
    <w:rsid w:val="00200635"/>
    <w:rsid w:val="002357D2"/>
    <w:rsid w:val="00254E0D"/>
    <w:rsid w:val="0025660A"/>
    <w:rsid w:val="00342E09"/>
    <w:rsid w:val="0038000D"/>
    <w:rsid w:val="00383089"/>
    <w:rsid w:val="00385ACF"/>
    <w:rsid w:val="00424A81"/>
    <w:rsid w:val="00477474"/>
    <w:rsid w:val="00480B7F"/>
    <w:rsid w:val="004A1893"/>
    <w:rsid w:val="004C4A44"/>
    <w:rsid w:val="005125BB"/>
    <w:rsid w:val="005264AB"/>
    <w:rsid w:val="00537F9C"/>
    <w:rsid w:val="00572222"/>
    <w:rsid w:val="005B39B5"/>
    <w:rsid w:val="005D3DA6"/>
    <w:rsid w:val="005F7712"/>
    <w:rsid w:val="00725BFB"/>
    <w:rsid w:val="00744EA9"/>
    <w:rsid w:val="00752FC4"/>
    <w:rsid w:val="00757E9C"/>
    <w:rsid w:val="007B4C91"/>
    <w:rsid w:val="007D70F7"/>
    <w:rsid w:val="00830C5F"/>
    <w:rsid w:val="00834A33"/>
    <w:rsid w:val="0085542B"/>
    <w:rsid w:val="0088693F"/>
    <w:rsid w:val="00896EE1"/>
    <w:rsid w:val="008C1482"/>
    <w:rsid w:val="008D0AA7"/>
    <w:rsid w:val="00912A0A"/>
    <w:rsid w:val="00942DB2"/>
    <w:rsid w:val="009468D3"/>
    <w:rsid w:val="00967419"/>
    <w:rsid w:val="009A0C19"/>
    <w:rsid w:val="00A17117"/>
    <w:rsid w:val="00A763AE"/>
    <w:rsid w:val="00A967E3"/>
    <w:rsid w:val="00AF37AE"/>
    <w:rsid w:val="00B63133"/>
    <w:rsid w:val="00BC0F0A"/>
    <w:rsid w:val="00C11980"/>
    <w:rsid w:val="00C2005F"/>
    <w:rsid w:val="00C40B3F"/>
    <w:rsid w:val="00C73EFF"/>
    <w:rsid w:val="00CB0809"/>
    <w:rsid w:val="00CF4773"/>
    <w:rsid w:val="00D04123"/>
    <w:rsid w:val="00D06525"/>
    <w:rsid w:val="00D13306"/>
    <w:rsid w:val="00D149F1"/>
    <w:rsid w:val="00D36106"/>
    <w:rsid w:val="00DC04C8"/>
    <w:rsid w:val="00DC7840"/>
    <w:rsid w:val="00DE1DF3"/>
    <w:rsid w:val="00E37173"/>
    <w:rsid w:val="00E55670"/>
    <w:rsid w:val="00E64167"/>
    <w:rsid w:val="00EB64EC"/>
    <w:rsid w:val="00F71D73"/>
    <w:rsid w:val="00F763B1"/>
    <w:rsid w:val="00F77AEA"/>
    <w:rsid w:val="00FA402E"/>
    <w:rsid w:val="00FB4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F543E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color w:val="212832" w:themeColor="text2" w:themeShade="BF"/>
        <w:sz w:val="22"/>
        <w:szCs w:val="22"/>
        <w:lang w:val="en-US" w:eastAsia="en-US" w:bidi="ar-SA"/>
      </w:rPr>
    </w:rPrDefault>
    <w:pPrDefault>
      <w:pPr>
        <w:spacing w:after="3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 w:qFormat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 w:qFormat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9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5670"/>
    <w:rPr>
      <w:color w:val="auto"/>
    </w:rPr>
  </w:style>
  <w:style w:type="paragraph" w:styleId="Heading1">
    <w:name w:val="heading 1"/>
    <w:basedOn w:val="Normal"/>
    <w:next w:val="Normal"/>
    <w:link w:val="Heading1Char"/>
    <w:uiPriority w:val="9"/>
    <w:semiHidden/>
    <w:rsid w:val="000F51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E6504" w:themeColor="accent2" w:themeShade="8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222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3780B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22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95B51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22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95B51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22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6378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22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378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22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22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63133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4E0D"/>
    <w:rPr>
      <w:color w:val="auto"/>
    </w:rPr>
  </w:style>
  <w:style w:type="paragraph" w:styleId="Footer">
    <w:name w:val="footer"/>
    <w:basedOn w:val="Normal"/>
    <w:link w:val="FooterChar"/>
    <w:uiPriority w:val="99"/>
    <w:semiHidden/>
    <w:rsid w:val="00BC0F0A"/>
    <w:pPr>
      <w:spacing w:after="0" w:line="240" w:lineRule="auto"/>
      <w:ind w:left="-720" w:right="-720"/>
      <w:jc w:val="center"/>
    </w:pPr>
    <w:rPr>
      <w:rFonts w:asciiTheme="majorHAnsi" w:hAnsiTheme="majorHAnsi"/>
      <w:color w:val="4E6504" w:themeColor="accent2" w:themeShade="80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254E0D"/>
    <w:rPr>
      <w:rFonts w:asciiTheme="majorHAnsi" w:hAnsiTheme="majorHAnsi"/>
      <w:color w:val="4E6504" w:themeColor="accent2" w:themeShade="80"/>
    </w:rPr>
  </w:style>
  <w:style w:type="character" w:styleId="PlaceholderText">
    <w:name w:val="Placeholder Text"/>
    <w:basedOn w:val="DefaultParagraphFont"/>
    <w:uiPriority w:val="99"/>
    <w:semiHidden/>
    <w:rsid w:val="00912A0A"/>
    <w:rPr>
      <w:color w:val="033B32" w:themeColor="accent5" w:themeShade="BF"/>
      <w:sz w:val="22"/>
    </w:rPr>
  </w:style>
  <w:style w:type="paragraph" w:customStyle="1" w:styleId="ContactInfo">
    <w:name w:val="Contact Info"/>
    <w:basedOn w:val="Normal"/>
    <w:uiPriority w:val="3"/>
    <w:qFormat/>
    <w:rsid w:val="00CB0809"/>
    <w:pPr>
      <w:spacing w:after="0"/>
      <w:jc w:val="right"/>
    </w:pPr>
    <w:rPr>
      <w:szCs w:val="18"/>
    </w:rPr>
  </w:style>
  <w:style w:type="paragraph" w:styleId="Date">
    <w:name w:val="Date"/>
    <w:basedOn w:val="Normal"/>
    <w:next w:val="Salutation"/>
    <w:link w:val="DateChar"/>
    <w:uiPriority w:val="4"/>
    <w:unhideWhenUsed/>
    <w:qFormat/>
    <w:pPr>
      <w:spacing w:before="720" w:after="960"/>
    </w:pPr>
  </w:style>
  <w:style w:type="character" w:customStyle="1" w:styleId="DateChar">
    <w:name w:val="Date Char"/>
    <w:basedOn w:val="DefaultParagraphFont"/>
    <w:link w:val="Date"/>
    <w:uiPriority w:val="4"/>
    <w:rsid w:val="00752FC4"/>
  </w:style>
  <w:style w:type="paragraph" w:styleId="Closing">
    <w:name w:val="Closing"/>
    <w:basedOn w:val="Normal"/>
    <w:next w:val="Signature"/>
    <w:link w:val="ClosingChar"/>
    <w:uiPriority w:val="6"/>
    <w:unhideWhenUsed/>
    <w:qFormat/>
    <w:rsid w:val="00254E0D"/>
    <w:pPr>
      <w:spacing w:after="960" w:line="240" w:lineRule="auto"/>
    </w:pPr>
  </w:style>
  <w:style w:type="character" w:customStyle="1" w:styleId="ClosingChar">
    <w:name w:val="Closing Char"/>
    <w:basedOn w:val="DefaultParagraphFont"/>
    <w:link w:val="Closing"/>
    <w:uiPriority w:val="6"/>
    <w:rsid w:val="00254E0D"/>
    <w:rPr>
      <w:color w:val="auto"/>
    </w:rPr>
  </w:style>
  <w:style w:type="character" w:customStyle="1" w:styleId="Heading1Char">
    <w:name w:val="Heading 1 Char"/>
    <w:basedOn w:val="DefaultParagraphFont"/>
    <w:link w:val="Heading1"/>
    <w:uiPriority w:val="9"/>
    <w:semiHidden/>
    <w:rsid w:val="00254E0D"/>
    <w:rPr>
      <w:rFonts w:asciiTheme="majorHAnsi" w:eastAsiaTheme="majorEastAsia" w:hAnsiTheme="majorHAnsi" w:cstheme="majorBidi"/>
      <w:b/>
      <w:bCs/>
      <w:color w:val="4E6504" w:themeColor="accent2" w:themeShade="8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E0D"/>
    <w:rPr>
      <w:rFonts w:asciiTheme="majorHAnsi" w:eastAsiaTheme="majorEastAsia" w:hAnsiTheme="majorHAnsi" w:cstheme="majorBidi"/>
      <w:b/>
      <w:bCs/>
      <w:color w:val="262626" w:themeColor="text1" w:themeTint="D9"/>
      <w:sz w:val="26"/>
      <w:szCs w:val="26"/>
    </w:rPr>
  </w:style>
  <w:style w:type="table" w:styleId="TableGrid">
    <w:name w:val="Table Grid"/>
    <w:basedOn w:val="TableNormal"/>
    <w:uiPriority w:val="59"/>
    <w:rsid w:val="005125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222"/>
    <w:rPr>
      <w:rFonts w:ascii="Segoe UI" w:hAnsi="Segoe UI" w:cs="Segoe UI"/>
      <w:kern w:val="16"/>
      <w:sz w:val="22"/>
      <w:szCs w:val="18"/>
      <w14:ligatures w14:val="standardContextual"/>
      <w14:numForm w14:val="oldStyle"/>
      <w14:numSpacing w14:val="proportional"/>
      <w14:cntxtAlts/>
    </w:rPr>
  </w:style>
  <w:style w:type="paragraph" w:styleId="Bibliography">
    <w:name w:val="Bibliography"/>
    <w:basedOn w:val="Normal"/>
    <w:next w:val="Normal"/>
    <w:uiPriority w:val="37"/>
    <w:semiHidden/>
    <w:unhideWhenUsed/>
    <w:rsid w:val="00572222"/>
  </w:style>
  <w:style w:type="paragraph" w:styleId="BlockText">
    <w:name w:val="Block Text"/>
    <w:basedOn w:val="Normal"/>
    <w:uiPriority w:val="99"/>
    <w:semiHidden/>
    <w:unhideWhenUsed/>
    <w:rsid w:val="000F51EC"/>
    <w:pPr>
      <w:pBdr>
        <w:top w:val="single" w:sz="2" w:space="10" w:color="C3EA1F" w:themeColor="accent1" w:frame="1"/>
        <w:left w:val="single" w:sz="2" w:space="10" w:color="C3EA1F" w:themeColor="accent1" w:frame="1"/>
        <w:bottom w:val="single" w:sz="2" w:space="10" w:color="C3EA1F" w:themeColor="accent1" w:frame="1"/>
        <w:right w:val="single" w:sz="2" w:space="10" w:color="C3EA1F" w:themeColor="accent1" w:frame="1"/>
      </w:pBdr>
      <w:ind w:left="1152" w:right="1152"/>
    </w:pPr>
    <w:rPr>
      <w:rFonts w:eastAsiaTheme="minorEastAsia"/>
      <w:i/>
      <w:iCs/>
      <w:color w:val="95B511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7222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222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57222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72222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72222"/>
    <w:pPr>
      <w:spacing w:after="3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72222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7222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72222"/>
    <w:rPr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character" w:styleId="BookTitle">
    <w:name w:val="Book Title"/>
    <w:basedOn w:val="DefaultParagraphFont"/>
    <w:uiPriority w:val="33"/>
    <w:semiHidden/>
    <w:qFormat/>
    <w:rsid w:val="00572222"/>
    <w:rPr>
      <w:b/>
      <w:bCs/>
      <w:i/>
      <w:iCs/>
      <w:spacing w:val="5"/>
      <w:sz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72222"/>
    <w:pPr>
      <w:spacing w:after="200" w:line="240" w:lineRule="auto"/>
    </w:pPr>
    <w:rPr>
      <w:i/>
      <w:iCs/>
      <w:color w:val="2C3644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3FAD2" w:themeFill="accent1" w:themeFillTint="33"/>
    </w:tcPr>
    <w:tblStylePr w:type="firstRow">
      <w:rPr>
        <w:b/>
        <w:bCs/>
      </w:rPr>
      <w:tblPr/>
      <w:tcPr>
        <w:shd w:val="clear" w:color="auto" w:fill="E7F6A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6A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95B51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95B511" w:themeFill="accent1" w:themeFillShade="BF"/>
      </w:tcPr>
    </w:tblStylePr>
    <w:tblStylePr w:type="band1Vert">
      <w:tblPr/>
      <w:tcPr>
        <w:shd w:val="clear" w:color="auto" w:fill="E1F48F" w:themeFill="accent1" w:themeFillTint="7F"/>
      </w:tcPr>
    </w:tblStylePr>
    <w:tblStylePr w:type="band1Horz">
      <w:tblPr/>
      <w:tcPr>
        <w:shd w:val="clear" w:color="auto" w:fill="E1F48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CC5" w:themeFill="accent2" w:themeFillTint="33"/>
    </w:tcPr>
    <w:tblStylePr w:type="firstRow">
      <w:rPr>
        <w:b/>
        <w:bCs/>
      </w:rPr>
      <w:tblPr/>
      <w:tcPr>
        <w:shd w:val="clear" w:color="auto" w:fill="E0FA8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A8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4970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49706" w:themeFill="accent2" w:themeFillShade="BF"/>
      </w:tcPr>
    </w:tblStylePr>
    <w:tblStylePr w:type="band1Vert">
      <w:tblPr/>
      <w:tcPr>
        <w:shd w:val="clear" w:color="auto" w:fill="D8F96F" w:themeFill="accent2" w:themeFillTint="7F"/>
      </w:tcPr>
    </w:tblStylePr>
    <w:tblStylePr w:type="band1Horz">
      <w:tblPr/>
      <w:tcPr>
        <w:shd w:val="clear" w:color="auto" w:fill="D8F96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2F9F1" w:themeFill="accent3" w:themeFillTint="33"/>
    </w:tcPr>
    <w:tblStylePr w:type="firstRow">
      <w:rPr>
        <w:b/>
        <w:bCs/>
      </w:rPr>
      <w:tblPr/>
      <w:tcPr>
        <w:shd w:val="clear" w:color="auto" w:fill="86F3E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6F3E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C7A6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C7A6A" w:themeFill="accent3" w:themeFillShade="BF"/>
      </w:tcPr>
    </w:tblStylePr>
    <w:tblStylePr w:type="band1Vert">
      <w:tblPr/>
      <w:tcPr>
        <w:shd w:val="clear" w:color="auto" w:fill="68F0DC" w:themeFill="accent3" w:themeFillTint="7F"/>
      </w:tcPr>
    </w:tblStylePr>
    <w:tblStylePr w:type="band1Horz">
      <w:tblPr/>
      <w:tcPr>
        <w:shd w:val="clear" w:color="auto" w:fill="68F0D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AF8F0" w:themeFill="accent4" w:themeFillTint="33"/>
    </w:tcPr>
    <w:tblStylePr w:type="firstRow">
      <w:rPr>
        <w:b/>
        <w:bCs/>
      </w:rPr>
      <w:tblPr/>
      <w:tcPr>
        <w:shd w:val="clear" w:color="auto" w:fill="95F2E2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5F2E2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18F7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18F79" w:themeFill="accent4" w:themeFillShade="BF"/>
      </w:tcPr>
    </w:tblStylePr>
    <w:tblStylePr w:type="band1Vert">
      <w:tblPr/>
      <w:tcPr>
        <w:shd w:val="clear" w:color="auto" w:fill="7BEFDB" w:themeFill="accent4" w:themeFillTint="7F"/>
      </w:tcPr>
    </w:tblStylePr>
    <w:tblStylePr w:type="band1Horz">
      <w:tblPr/>
      <w:tcPr>
        <w:shd w:val="clear" w:color="auto" w:fill="7BEFD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DFBEF" w:themeFill="accent5" w:themeFillTint="33"/>
    </w:tcPr>
    <w:tblStylePr w:type="firstRow">
      <w:rPr>
        <w:b/>
        <w:bCs/>
      </w:rPr>
      <w:tblPr/>
      <w:tcPr>
        <w:shd w:val="clear" w:color="auto" w:fill="5CF6D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5CF6D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33B32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33B32" w:themeFill="accent5" w:themeFillShade="BF"/>
      </w:tcPr>
    </w:tblStylePr>
    <w:tblStylePr w:type="band1Vert">
      <w:tblPr/>
      <w:tcPr>
        <w:shd w:val="clear" w:color="auto" w:fill="34F4D8" w:themeFill="accent5" w:themeFillTint="7F"/>
      </w:tcPr>
    </w:tblStylePr>
    <w:tblStylePr w:type="band1Horz">
      <w:tblPr/>
      <w:tcPr>
        <w:shd w:val="clear" w:color="auto" w:fill="34F4D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5DF" w:themeFill="accent6" w:themeFillTint="33"/>
    </w:tcPr>
    <w:tblStylePr w:type="firstRow">
      <w:rPr>
        <w:b/>
        <w:bCs/>
      </w:rPr>
      <w:tblPr/>
      <w:tcPr>
        <w:shd w:val="clear" w:color="auto" w:fill="9EACC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ACC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1283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12832" w:themeFill="accent6" w:themeFillShade="BF"/>
      </w:tcPr>
    </w:tblStylePr>
    <w:tblStylePr w:type="band1Vert">
      <w:tblPr/>
      <w:tcPr>
        <w:shd w:val="clear" w:color="auto" w:fill="8698B1" w:themeFill="accent6" w:themeFillTint="7F"/>
      </w:tcPr>
    </w:tblStylePr>
    <w:tblStylePr w:type="band1Horz">
      <w:tblPr/>
      <w:tcPr>
        <w:shd w:val="clear" w:color="auto" w:fill="8698B1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CA206" w:themeFill="accent2" w:themeFillShade="CC"/>
      </w:tcPr>
    </w:tblStylePr>
    <w:tblStylePr w:type="lastRow">
      <w:rPr>
        <w:b/>
        <w:bCs/>
        <w:color w:val="7CA2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DE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CA206" w:themeFill="accent2" w:themeFillShade="CC"/>
      </w:tcPr>
    </w:tblStylePr>
    <w:tblStylePr w:type="lastRow">
      <w:rPr>
        <w:b/>
        <w:bCs/>
        <w:color w:val="7CA2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EE2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CA206" w:themeFill="accent2" w:themeFillShade="CC"/>
      </w:tcPr>
    </w:tblStylePr>
    <w:tblStylePr w:type="lastRow">
      <w:rPr>
        <w:b/>
        <w:bCs/>
        <w:color w:val="7CA20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1FCF8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29982" w:themeFill="accent4" w:themeFillShade="CC"/>
      </w:tcPr>
    </w:tblStylePr>
    <w:tblStylePr w:type="lastRow">
      <w:rPr>
        <w:b/>
        <w:bCs/>
        <w:color w:val="1299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FC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8371" w:themeFill="accent3" w:themeFillShade="CC"/>
      </w:tcPr>
    </w:tblStylePr>
    <w:tblStylePr w:type="lastRow">
      <w:rPr>
        <w:b/>
        <w:bCs/>
        <w:color w:val="0C8371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7FD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32B36" w:themeFill="accent6" w:themeFillShade="CC"/>
      </w:tcPr>
    </w:tblStylePr>
    <w:tblStylePr w:type="lastRow">
      <w:rPr>
        <w:b/>
        <w:bCs/>
        <w:color w:val="232B3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EAEF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33F36" w:themeFill="accent5" w:themeFillShade="CC"/>
      </w:tcPr>
    </w:tblStylePr>
    <w:tblStylePr w:type="lastRow">
      <w:rPr>
        <w:b/>
        <w:bCs/>
        <w:color w:val="033F3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CB08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CB08" w:themeColor="accent2"/>
        <w:left w:val="single" w:sz="4" w:space="0" w:color="C3EA1F" w:themeColor="accent1"/>
        <w:bottom w:val="single" w:sz="4" w:space="0" w:color="C3EA1F" w:themeColor="accent1"/>
        <w:right w:val="single" w:sz="4" w:space="0" w:color="C3EA1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DE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8910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8910D" w:themeColor="accent1" w:themeShade="99"/>
          <w:insideV w:val="nil"/>
        </w:tcBorders>
        <w:shd w:val="clear" w:color="auto" w:fill="78910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910D" w:themeFill="accent1" w:themeFillShade="99"/>
      </w:tcPr>
    </w:tblStylePr>
    <w:tblStylePr w:type="band1Vert">
      <w:tblPr/>
      <w:tcPr>
        <w:shd w:val="clear" w:color="auto" w:fill="E7F6A5" w:themeFill="accent1" w:themeFillTint="66"/>
      </w:tcPr>
    </w:tblStylePr>
    <w:tblStylePr w:type="band1Horz">
      <w:tblPr/>
      <w:tcPr>
        <w:shd w:val="clear" w:color="auto" w:fill="E1F48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CB08" w:themeColor="accent2"/>
        <w:left w:val="single" w:sz="4" w:space="0" w:color="9DCB08" w:themeColor="accent2"/>
        <w:bottom w:val="single" w:sz="4" w:space="0" w:color="9DCB08" w:themeColor="accent2"/>
        <w:right w:val="single" w:sz="4" w:space="0" w:color="9DCB08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EE2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790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7904" w:themeColor="accent2" w:themeShade="99"/>
          <w:insideV w:val="nil"/>
        </w:tcBorders>
        <w:shd w:val="clear" w:color="auto" w:fill="5D790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7904" w:themeFill="accent2" w:themeFillShade="99"/>
      </w:tcPr>
    </w:tblStylePr>
    <w:tblStylePr w:type="band1Vert">
      <w:tblPr/>
      <w:tcPr>
        <w:shd w:val="clear" w:color="auto" w:fill="E0FA8B" w:themeFill="accent2" w:themeFillTint="66"/>
      </w:tcPr>
    </w:tblStylePr>
    <w:tblStylePr w:type="band1Horz">
      <w:tblPr/>
      <w:tcPr>
        <w:shd w:val="clear" w:color="auto" w:fill="D8F96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7C0A3" w:themeColor="accent4"/>
        <w:left w:val="single" w:sz="4" w:space="0" w:color="10A48E" w:themeColor="accent3"/>
        <w:bottom w:val="single" w:sz="4" w:space="0" w:color="10A48E" w:themeColor="accent3"/>
        <w:right w:val="single" w:sz="4" w:space="0" w:color="10A4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1FCF8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7C0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625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6255" w:themeColor="accent3" w:themeShade="99"/>
          <w:insideV w:val="nil"/>
        </w:tcBorders>
        <w:shd w:val="clear" w:color="auto" w:fill="09625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6255" w:themeFill="accent3" w:themeFillShade="99"/>
      </w:tcPr>
    </w:tblStylePr>
    <w:tblStylePr w:type="band1Vert">
      <w:tblPr/>
      <w:tcPr>
        <w:shd w:val="clear" w:color="auto" w:fill="86F3E3" w:themeFill="accent3" w:themeFillTint="66"/>
      </w:tcPr>
    </w:tblStylePr>
    <w:tblStylePr w:type="band1Horz">
      <w:tblPr/>
      <w:tcPr>
        <w:shd w:val="clear" w:color="auto" w:fill="68F0D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A48E" w:themeColor="accent3"/>
        <w:left w:val="single" w:sz="4" w:space="0" w:color="17C0A3" w:themeColor="accent4"/>
        <w:bottom w:val="single" w:sz="4" w:space="0" w:color="17C0A3" w:themeColor="accent4"/>
        <w:right w:val="single" w:sz="4" w:space="0" w:color="17C0A3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C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A4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D7361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D7361" w:themeColor="accent4" w:themeShade="99"/>
          <w:insideV w:val="nil"/>
        </w:tcBorders>
        <w:shd w:val="clear" w:color="auto" w:fill="0D7361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7361" w:themeFill="accent4" w:themeFillShade="99"/>
      </w:tcPr>
    </w:tblStylePr>
    <w:tblStylePr w:type="band1Vert">
      <w:tblPr/>
      <w:tcPr>
        <w:shd w:val="clear" w:color="auto" w:fill="95F2E2" w:themeFill="accent4" w:themeFillTint="66"/>
      </w:tcPr>
    </w:tblStylePr>
    <w:tblStylePr w:type="band1Horz">
      <w:tblPr/>
      <w:tcPr>
        <w:shd w:val="clear" w:color="auto" w:fill="7BEFD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C3644" w:themeColor="accent6"/>
        <w:left w:val="single" w:sz="4" w:space="0" w:color="044F44" w:themeColor="accent5"/>
        <w:bottom w:val="single" w:sz="4" w:space="0" w:color="044F44" w:themeColor="accent5"/>
        <w:right w:val="single" w:sz="4" w:space="0" w:color="044F4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FD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C364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22F2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22F28" w:themeColor="accent5" w:themeShade="99"/>
          <w:insideV w:val="nil"/>
        </w:tcBorders>
        <w:shd w:val="clear" w:color="auto" w:fill="022F2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2F28" w:themeFill="accent5" w:themeFillShade="99"/>
      </w:tcPr>
    </w:tblStylePr>
    <w:tblStylePr w:type="band1Vert">
      <w:tblPr/>
      <w:tcPr>
        <w:shd w:val="clear" w:color="auto" w:fill="5CF6DF" w:themeFill="accent5" w:themeFillTint="66"/>
      </w:tcPr>
    </w:tblStylePr>
    <w:tblStylePr w:type="band1Horz">
      <w:tblPr/>
      <w:tcPr>
        <w:shd w:val="clear" w:color="auto" w:fill="34F4D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44F44" w:themeColor="accent5"/>
        <w:left w:val="single" w:sz="4" w:space="0" w:color="2C3644" w:themeColor="accent6"/>
        <w:bottom w:val="single" w:sz="4" w:space="0" w:color="2C3644" w:themeColor="accent6"/>
        <w:right w:val="single" w:sz="4" w:space="0" w:color="2C3644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AEF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44F4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202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2028" w:themeColor="accent6" w:themeShade="99"/>
          <w:insideV w:val="nil"/>
        </w:tcBorders>
        <w:shd w:val="clear" w:color="auto" w:fill="1A202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2028" w:themeFill="accent6" w:themeFillShade="99"/>
      </w:tcPr>
    </w:tblStylePr>
    <w:tblStylePr w:type="band1Vert">
      <w:tblPr/>
      <w:tcPr>
        <w:shd w:val="clear" w:color="auto" w:fill="9EACC0" w:themeFill="accent6" w:themeFillTint="66"/>
      </w:tcPr>
    </w:tblStylePr>
    <w:tblStylePr w:type="band1Horz">
      <w:tblPr/>
      <w:tcPr>
        <w:shd w:val="clear" w:color="auto" w:fill="8698B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7222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222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22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2222"/>
    <w:rPr>
      <w:b/>
      <w:bCs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DarkList">
    <w:name w:val="Dark List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EA1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780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B51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B51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B51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B51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CB08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40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4970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4970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970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970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A4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514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7A6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7A6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7A6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7A6A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7C0A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B5F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18F7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18F7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8F7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18F7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44F4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2272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33B32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33B32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B32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33B32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C3644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1A2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283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283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283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2832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572222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72222"/>
    <w:rPr>
      <w:rFonts w:ascii="Segoe UI" w:hAnsi="Segoe UI" w:cs="Segoe UI"/>
      <w:kern w:val="16"/>
      <w:sz w:val="22"/>
      <w:szCs w:val="16"/>
      <w14:ligatures w14:val="standardContextual"/>
      <w14:numForm w14:val="oldStyle"/>
      <w14:numSpacing w14:val="proportional"/>
      <w14:cntxtAlts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72222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Emphasis">
    <w:name w:val="Emphasis"/>
    <w:basedOn w:val="DefaultParagraphFont"/>
    <w:uiPriority w:val="20"/>
    <w:semiHidden/>
    <w:qFormat/>
    <w:rsid w:val="00572222"/>
    <w:rPr>
      <w:i/>
      <w:iCs/>
      <w:sz w:val="22"/>
    </w:rPr>
  </w:style>
  <w:style w:type="character" w:styleId="EndnoteReference">
    <w:name w:val="end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EnvelopeAddress">
    <w:name w:val="envelope address"/>
    <w:basedOn w:val="Normal"/>
    <w:uiPriority w:val="99"/>
    <w:semiHidden/>
    <w:unhideWhenUsed/>
    <w:rsid w:val="00572222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sid w:val="000F51EC"/>
    <w:rPr>
      <w:color w:val="4E6504" w:themeColor="accent2" w:themeShade="80"/>
      <w:sz w:val="22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72222"/>
    <w:rPr>
      <w:sz w:val="2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72222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table" w:styleId="GridTable1Light">
    <w:name w:val="Grid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E7F6A5" w:themeColor="accent1" w:themeTint="66"/>
        <w:left w:val="single" w:sz="4" w:space="0" w:color="E7F6A5" w:themeColor="accent1" w:themeTint="66"/>
        <w:bottom w:val="single" w:sz="4" w:space="0" w:color="E7F6A5" w:themeColor="accent1" w:themeTint="66"/>
        <w:right w:val="single" w:sz="4" w:space="0" w:color="E7F6A5" w:themeColor="accent1" w:themeTint="66"/>
        <w:insideH w:val="single" w:sz="4" w:space="0" w:color="E7F6A5" w:themeColor="accent1" w:themeTint="66"/>
        <w:insideV w:val="single" w:sz="4" w:space="0" w:color="E7F6A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BF27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E0FA8B" w:themeColor="accent2" w:themeTint="66"/>
        <w:left w:val="single" w:sz="4" w:space="0" w:color="E0FA8B" w:themeColor="accent2" w:themeTint="66"/>
        <w:bottom w:val="single" w:sz="4" w:space="0" w:color="E0FA8B" w:themeColor="accent2" w:themeTint="66"/>
        <w:right w:val="single" w:sz="4" w:space="0" w:color="E0FA8B" w:themeColor="accent2" w:themeTint="66"/>
        <w:insideH w:val="single" w:sz="4" w:space="0" w:color="E0FA8B" w:themeColor="accent2" w:themeTint="66"/>
        <w:insideV w:val="single" w:sz="4" w:space="0" w:color="E0FA8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0F85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86F3E3" w:themeColor="accent3" w:themeTint="66"/>
        <w:left w:val="single" w:sz="4" w:space="0" w:color="86F3E3" w:themeColor="accent3" w:themeTint="66"/>
        <w:bottom w:val="single" w:sz="4" w:space="0" w:color="86F3E3" w:themeColor="accent3" w:themeTint="66"/>
        <w:right w:val="single" w:sz="4" w:space="0" w:color="86F3E3" w:themeColor="accent3" w:themeTint="66"/>
        <w:insideH w:val="single" w:sz="4" w:space="0" w:color="86F3E3" w:themeColor="accent3" w:themeTint="66"/>
        <w:insideV w:val="single" w:sz="4" w:space="0" w:color="86F3E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AEDD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5F2E2" w:themeColor="accent4" w:themeTint="66"/>
        <w:left w:val="single" w:sz="4" w:space="0" w:color="95F2E2" w:themeColor="accent4" w:themeTint="66"/>
        <w:bottom w:val="single" w:sz="4" w:space="0" w:color="95F2E2" w:themeColor="accent4" w:themeTint="66"/>
        <w:right w:val="single" w:sz="4" w:space="0" w:color="95F2E2" w:themeColor="accent4" w:themeTint="66"/>
        <w:insideH w:val="single" w:sz="4" w:space="0" w:color="95F2E2" w:themeColor="accent4" w:themeTint="66"/>
        <w:insideV w:val="single" w:sz="4" w:space="0" w:color="95F2E2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60EC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5CF6DF" w:themeColor="accent5" w:themeTint="66"/>
        <w:left w:val="single" w:sz="4" w:space="0" w:color="5CF6DF" w:themeColor="accent5" w:themeTint="66"/>
        <w:bottom w:val="single" w:sz="4" w:space="0" w:color="5CF6DF" w:themeColor="accent5" w:themeTint="66"/>
        <w:right w:val="single" w:sz="4" w:space="0" w:color="5CF6DF" w:themeColor="accent5" w:themeTint="66"/>
        <w:insideH w:val="single" w:sz="4" w:space="0" w:color="5CF6DF" w:themeColor="accent5" w:themeTint="66"/>
        <w:insideV w:val="single" w:sz="4" w:space="0" w:color="5CF6D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0CF1C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EACC0" w:themeColor="accent6" w:themeTint="66"/>
        <w:left w:val="single" w:sz="4" w:space="0" w:color="9EACC0" w:themeColor="accent6" w:themeTint="66"/>
        <w:bottom w:val="single" w:sz="4" w:space="0" w:color="9EACC0" w:themeColor="accent6" w:themeTint="66"/>
        <w:right w:val="single" w:sz="4" w:space="0" w:color="9EACC0" w:themeColor="accent6" w:themeTint="66"/>
        <w:insideH w:val="single" w:sz="4" w:space="0" w:color="9EACC0" w:themeColor="accent6" w:themeTint="66"/>
        <w:insideV w:val="single" w:sz="4" w:space="0" w:color="9EACC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D83A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DBF278" w:themeColor="accent1" w:themeTint="99"/>
        <w:bottom w:val="single" w:sz="2" w:space="0" w:color="DBF278" w:themeColor="accent1" w:themeTint="99"/>
        <w:insideH w:val="single" w:sz="2" w:space="0" w:color="DBF278" w:themeColor="accent1" w:themeTint="99"/>
        <w:insideV w:val="single" w:sz="2" w:space="0" w:color="DBF27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BF27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BF27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D0F852" w:themeColor="accent2" w:themeTint="99"/>
        <w:bottom w:val="single" w:sz="2" w:space="0" w:color="D0F852" w:themeColor="accent2" w:themeTint="99"/>
        <w:insideH w:val="single" w:sz="2" w:space="0" w:color="D0F852" w:themeColor="accent2" w:themeTint="99"/>
        <w:insideV w:val="single" w:sz="2" w:space="0" w:color="D0F85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F85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F85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4AEDD5" w:themeColor="accent3" w:themeTint="99"/>
        <w:bottom w:val="single" w:sz="2" w:space="0" w:color="4AEDD5" w:themeColor="accent3" w:themeTint="99"/>
        <w:insideH w:val="single" w:sz="2" w:space="0" w:color="4AEDD5" w:themeColor="accent3" w:themeTint="99"/>
        <w:insideV w:val="single" w:sz="2" w:space="0" w:color="4AEDD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AEDD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AEDD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0ECD4" w:themeColor="accent4" w:themeTint="99"/>
        <w:bottom w:val="single" w:sz="2" w:space="0" w:color="60ECD4" w:themeColor="accent4" w:themeTint="99"/>
        <w:insideH w:val="single" w:sz="2" w:space="0" w:color="60ECD4" w:themeColor="accent4" w:themeTint="99"/>
        <w:insideV w:val="single" w:sz="2" w:space="0" w:color="60ECD4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ECD4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ECD4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0CF1CF" w:themeColor="accent5" w:themeTint="99"/>
        <w:bottom w:val="single" w:sz="2" w:space="0" w:color="0CF1CF" w:themeColor="accent5" w:themeTint="99"/>
        <w:insideH w:val="single" w:sz="2" w:space="0" w:color="0CF1CF" w:themeColor="accent5" w:themeTint="99"/>
        <w:insideV w:val="single" w:sz="2" w:space="0" w:color="0CF1C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0CF1C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0CF1C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2" w:space="0" w:color="6D83A1" w:themeColor="accent6" w:themeTint="99"/>
        <w:bottom w:val="single" w:sz="2" w:space="0" w:color="6D83A1" w:themeColor="accent6" w:themeTint="99"/>
        <w:insideH w:val="single" w:sz="2" w:space="0" w:color="6D83A1" w:themeColor="accent6" w:themeTint="99"/>
        <w:insideV w:val="single" w:sz="2" w:space="0" w:color="6D83A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83A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83A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GridTable3">
    <w:name w:val="Grid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  <w:tblStylePr w:type="neCell">
      <w:tblPr/>
      <w:tcPr>
        <w:tcBorders>
          <w:bottom w:val="single" w:sz="4" w:space="0" w:color="DBF278" w:themeColor="accent1" w:themeTint="99"/>
        </w:tcBorders>
      </w:tcPr>
    </w:tblStylePr>
    <w:tblStylePr w:type="nwCell">
      <w:tblPr/>
      <w:tcPr>
        <w:tcBorders>
          <w:bottom w:val="single" w:sz="4" w:space="0" w:color="DBF278" w:themeColor="accent1" w:themeTint="99"/>
        </w:tcBorders>
      </w:tcPr>
    </w:tblStylePr>
    <w:tblStylePr w:type="seCell">
      <w:tblPr/>
      <w:tcPr>
        <w:tcBorders>
          <w:top w:val="single" w:sz="4" w:space="0" w:color="DBF278" w:themeColor="accent1" w:themeTint="99"/>
        </w:tcBorders>
      </w:tcPr>
    </w:tblStylePr>
    <w:tblStylePr w:type="swCell">
      <w:tblPr/>
      <w:tcPr>
        <w:tcBorders>
          <w:top w:val="single" w:sz="4" w:space="0" w:color="DBF278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  <w:tblStylePr w:type="neCell">
      <w:tblPr/>
      <w:tcPr>
        <w:tcBorders>
          <w:bottom w:val="single" w:sz="4" w:space="0" w:color="D0F852" w:themeColor="accent2" w:themeTint="99"/>
        </w:tcBorders>
      </w:tcPr>
    </w:tblStylePr>
    <w:tblStylePr w:type="nwCell">
      <w:tblPr/>
      <w:tcPr>
        <w:tcBorders>
          <w:bottom w:val="single" w:sz="4" w:space="0" w:color="D0F852" w:themeColor="accent2" w:themeTint="99"/>
        </w:tcBorders>
      </w:tcPr>
    </w:tblStylePr>
    <w:tblStylePr w:type="seCell">
      <w:tblPr/>
      <w:tcPr>
        <w:tcBorders>
          <w:top w:val="single" w:sz="4" w:space="0" w:color="D0F852" w:themeColor="accent2" w:themeTint="99"/>
        </w:tcBorders>
      </w:tcPr>
    </w:tblStylePr>
    <w:tblStylePr w:type="swCell">
      <w:tblPr/>
      <w:tcPr>
        <w:tcBorders>
          <w:top w:val="single" w:sz="4" w:space="0" w:color="D0F85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  <w:tblStylePr w:type="neCell">
      <w:tblPr/>
      <w:tcPr>
        <w:tcBorders>
          <w:bottom w:val="single" w:sz="4" w:space="0" w:color="4AEDD5" w:themeColor="accent3" w:themeTint="99"/>
        </w:tcBorders>
      </w:tcPr>
    </w:tblStylePr>
    <w:tblStylePr w:type="nwCell">
      <w:tblPr/>
      <w:tcPr>
        <w:tcBorders>
          <w:bottom w:val="single" w:sz="4" w:space="0" w:color="4AEDD5" w:themeColor="accent3" w:themeTint="99"/>
        </w:tcBorders>
      </w:tcPr>
    </w:tblStylePr>
    <w:tblStylePr w:type="seCell">
      <w:tblPr/>
      <w:tcPr>
        <w:tcBorders>
          <w:top w:val="single" w:sz="4" w:space="0" w:color="4AEDD5" w:themeColor="accent3" w:themeTint="99"/>
        </w:tcBorders>
      </w:tcPr>
    </w:tblStylePr>
    <w:tblStylePr w:type="swCell">
      <w:tblPr/>
      <w:tcPr>
        <w:tcBorders>
          <w:top w:val="single" w:sz="4" w:space="0" w:color="4AEDD5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  <w:tblStylePr w:type="neCell">
      <w:tblPr/>
      <w:tcPr>
        <w:tcBorders>
          <w:bottom w:val="single" w:sz="4" w:space="0" w:color="60ECD4" w:themeColor="accent4" w:themeTint="99"/>
        </w:tcBorders>
      </w:tcPr>
    </w:tblStylePr>
    <w:tblStylePr w:type="nwCell">
      <w:tblPr/>
      <w:tcPr>
        <w:tcBorders>
          <w:bottom w:val="single" w:sz="4" w:space="0" w:color="60ECD4" w:themeColor="accent4" w:themeTint="99"/>
        </w:tcBorders>
      </w:tcPr>
    </w:tblStylePr>
    <w:tblStylePr w:type="seCell">
      <w:tblPr/>
      <w:tcPr>
        <w:tcBorders>
          <w:top w:val="single" w:sz="4" w:space="0" w:color="60ECD4" w:themeColor="accent4" w:themeTint="99"/>
        </w:tcBorders>
      </w:tcPr>
    </w:tblStylePr>
    <w:tblStylePr w:type="swCell">
      <w:tblPr/>
      <w:tcPr>
        <w:tcBorders>
          <w:top w:val="single" w:sz="4" w:space="0" w:color="60ECD4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  <w:tblStylePr w:type="neCell">
      <w:tblPr/>
      <w:tcPr>
        <w:tcBorders>
          <w:bottom w:val="single" w:sz="4" w:space="0" w:color="0CF1CF" w:themeColor="accent5" w:themeTint="99"/>
        </w:tcBorders>
      </w:tcPr>
    </w:tblStylePr>
    <w:tblStylePr w:type="nwCell">
      <w:tblPr/>
      <w:tcPr>
        <w:tcBorders>
          <w:bottom w:val="single" w:sz="4" w:space="0" w:color="0CF1CF" w:themeColor="accent5" w:themeTint="99"/>
        </w:tcBorders>
      </w:tcPr>
    </w:tblStylePr>
    <w:tblStylePr w:type="seCell">
      <w:tblPr/>
      <w:tcPr>
        <w:tcBorders>
          <w:top w:val="single" w:sz="4" w:space="0" w:color="0CF1CF" w:themeColor="accent5" w:themeTint="99"/>
        </w:tcBorders>
      </w:tcPr>
    </w:tblStylePr>
    <w:tblStylePr w:type="swCell">
      <w:tblPr/>
      <w:tcPr>
        <w:tcBorders>
          <w:top w:val="single" w:sz="4" w:space="0" w:color="0CF1C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  <w:tblStylePr w:type="neCell">
      <w:tblPr/>
      <w:tcPr>
        <w:tcBorders>
          <w:bottom w:val="single" w:sz="4" w:space="0" w:color="6D83A1" w:themeColor="accent6" w:themeTint="99"/>
        </w:tcBorders>
      </w:tcPr>
    </w:tblStylePr>
    <w:tblStylePr w:type="nwCell">
      <w:tblPr/>
      <w:tcPr>
        <w:tcBorders>
          <w:bottom w:val="single" w:sz="4" w:space="0" w:color="6D83A1" w:themeColor="accent6" w:themeTint="99"/>
        </w:tcBorders>
      </w:tcPr>
    </w:tblStylePr>
    <w:tblStylePr w:type="seCell">
      <w:tblPr/>
      <w:tcPr>
        <w:tcBorders>
          <w:top w:val="single" w:sz="4" w:space="0" w:color="6D83A1" w:themeColor="accent6" w:themeTint="99"/>
        </w:tcBorders>
      </w:tcPr>
    </w:tblStylePr>
    <w:tblStylePr w:type="swCell">
      <w:tblPr/>
      <w:tcPr>
        <w:tcBorders>
          <w:top w:val="single" w:sz="4" w:space="0" w:color="6D83A1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EA1F" w:themeColor="accent1"/>
          <w:left w:val="single" w:sz="4" w:space="0" w:color="C3EA1F" w:themeColor="accent1"/>
          <w:bottom w:val="single" w:sz="4" w:space="0" w:color="C3EA1F" w:themeColor="accent1"/>
          <w:right w:val="single" w:sz="4" w:space="0" w:color="C3EA1F" w:themeColor="accent1"/>
          <w:insideH w:val="nil"/>
          <w:insideV w:val="nil"/>
        </w:tcBorders>
        <w:shd w:val="clear" w:color="auto" w:fill="C3EA1F" w:themeFill="accent1"/>
      </w:tcPr>
    </w:tblStylePr>
    <w:tblStylePr w:type="lastRow">
      <w:rPr>
        <w:b/>
        <w:bCs/>
      </w:rPr>
      <w:tblPr/>
      <w:tcPr>
        <w:tcBorders>
          <w:top w:val="double" w:sz="4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CB08" w:themeColor="accent2"/>
          <w:left w:val="single" w:sz="4" w:space="0" w:color="9DCB08" w:themeColor="accent2"/>
          <w:bottom w:val="single" w:sz="4" w:space="0" w:color="9DCB08" w:themeColor="accent2"/>
          <w:right w:val="single" w:sz="4" w:space="0" w:color="9DCB08" w:themeColor="accent2"/>
          <w:insideH w:val="nil"/>
          <w:insideV w:val="nil"/>
        </w:tcBorders>
        <w:shd w:val="clear" w:color="auto" w:fill="9DCB08" w:themeFill="accent2"/>
      </w:tcPr>
    </w:tblStylePr>
    <w:tblStylePr w:type="lastRow">
      <w:rPr>
        <w:b/>
        <w:bCs/>
      </w:rPr>
      <w:tblPr/>
      <w:tcPr>
        <w:tcBorders>
          <w:top w:val="double" w:sz="4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A48E" w:themeColor="accent3"/>
          <w:left w:val="single" w:sz="4" w:space="0" w:color="10A48E" w:themeColor="accent3"/>
          <w:bottom w:val="single" w:sz="4" w:space="0" w:color="10A48E" w:themeColor="accent3"/>
          <w:right w:val="single" w:sz="4" w:space="0" w:color="10A48E" w:themeColor="accent3"/>
          <w:insideH w:val="nil"/>
          <w:insideV w:val="nil"/>
        </w:tcBorders>
        <w:shd w:val="clear" w:color="auto" w:fill="10A48E" w:themeFill="accent3"/>
      </w:tcPr>
    </w:tblStylePr>
    <w:tblStylePr w:type="lastRow">
      <w:rPr>
        <w:b/>
        <w:bCs/>
      </w:rPr>
      <w:tblPr/>
      <w:tcPr>
        <w:tcBorders>
          <w:top w:val="double" w:sz="4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C0A3" w:themeColor="accent4"/>
          <w:left w:val="single" w:sz="4" w:space="0" w:color="17C0A3" w:themeColor="accent4"/>
          <w:bottom w:val="single" w:sz="4" w:space="0" w:color="17C0A3" w:themeColor="accent4"/>
          <w:right w:val="single" w:sz="4" w:space="0" w:color="17C0A3" w:themeColor="accent4"/>
          <w:insideH w:val="nil"/>
          <w:insideV w:val="nil"/>
        </w:tcBorders>
        <w:shd w:val="clear" w:color="auto" w:fill="17C0A3" w:themeFill="accent4"/>
      </w:tcPr>
    </w:tblStylePr>
    <w:tblStylePr w:type="lastRow">
      <w:rPr>
        <w:b/>
        <w:bCs/>
      </w:rPr>
      <w:tblPr/>
      <w:tcPr>
        <w:tcBorders>
          <w:top w:val="double" w:sz="4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44F44" w:themeColor="accent5"/>
          <w:left w:val="single" w:sz="4" w:space="0" w:color="044F44" w:themeColor="accent5"/>
          <w:bottom w:val="single" w:sz="4" w:space="0" w:color="044F44" w:themeColor="accent5"/>
          <w:right w:val="single" w:sz="4" w:space="0" w:color="044F44" w:themeColor="accent5"/>
          <w:insideH w:val="nil"/>
          <w:insideV w:val="nil"/>
        </w:tcBorders>
        <w:shd w:val="clear" w:color="auto" w:fill="044F44" w:themeFill="accent5"/>
      </w:tcPr>
    </w:tblStylePr>
    <w:tblStylePr w:type="lastRow">
      <w:rPr>
        <w:b/>
        <w:bCs/>
      </w:rPr>
      <w:tblPr/>
      <w:tcPr>
        <w:tcBorders>
          <w:top w:val="double" w:sz="4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3644" w:themeColor="accent6"/>
          <w:left w:val="single" w:sz="4" w:space="0" w:color="2C3644" w:themeColor="accent6"/>
          <w:bottom w:val="single" w:sz="4" w:space="0" w:color="2C3644" w:themeColor="accent6"/>
          <w:right w:val="single" w:sz="4" w:space="0" w:color="2C3644" w:themeColor="accent6"/>
          <w:insideH w:val="nil"/>
          <w:insideV w:val="nil"/>
        </w:tcBorders>
        <w:shd w:val="clear" w:color="auto" w:fill="2C3644" w:themeFill="accent6"/>
      </w:tcPr>
    </w:tblStylePr>
    <w:tblStylePr w:type="lastRow">
      <w:rPr>
        <w:b/>
        <w:bCs/>
      </w:rPr>
      <w:tblPr/>
      <w:tcPr>
        <w:tcBorders>
          <w:top w:val="double" w:sz="4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AD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EA1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EA1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EA1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EA1F" w:themeFill="accent1"/>
      </w:tcPr>
    </w:tblStylePr>
    <w:tblStylePr w:type="band1Vert">
      <w:tblPr/>
      <w:tcPr>
        <w:shd w:val="clear" w:color="auto" w:fill="E7F6A5" w:themeFill="accent1" w:themeFillTint="66"/>
      </w:tcPr>
    </w:tblStylePr>
    <w:tblStylePr w:type="band1Horz">
      <w:tblPr/>
      <w:tcPr>
        <w:shd w:val="clear" w:color="auto" w:fill="E7F6A5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CC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CB08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DCB08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DCB0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DCB08" w:themeFill="accent2"/>
      </w:tcPr>
    </w:tblStylePr>
    <w:tblStylePr w:type="band1Vert">
      <w:tblPr/>
      <w:tcPr>
        <w:shd w:val="clear" w:color="auto" w:fill="E0FA8B" w:themeFill="accent2" w:themeFillTint="66"/>
      </w:tcPr>
    </w:tblStylePr>
    <w:tblStylePr w:type="band1Horz">
      <w:tblPr/>
      <w:tcPr>
        <w:shd w:val="clear" w:color="auto" w:fill="E0FA8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2F9F1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0A4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0A4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0A4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0A48E" w:themeFill="accent3"/>
      </w:tcPr>
    </w:tblStylePr>
    <w:tblStylePr w:type="band1Vert">
      <w:tblPr/>
      <w:tcPr>
        <w:shd w:val="clear" w:color="auto" w:fill="86F3E3" w:themeFill="accent3" w:themeFillTint="66"/>
      </w:tcPr>
    </w:tblStylePr>
    <w:tblStylePr w:type="band1Horz">
      <w:tblPr/>
      <w:tcPr>
        <w:shd w:val="clear" w:color="auto" w:fill="86F3E3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F8F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C0A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7C0A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7C0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7C0A3" w:themeFill="accent4"/>
      </w:tcPr>
    </w:tblStylePr>
    <w:tblStylePr w:type="band1Vert">
      <w:tblPr/>
      <w:tcPr>
        <w:shd w:val="clear" w:color="auto" w:fill="95F2E2" w:themeFill="accent4" w:themeFillTint="66"/>
      </w:tcPr>
    </w:tblStylePr>
    <w:tblStylePr w:type="band1Horz">
      <w:tblPr/>
      <w:tcPr>
        <w:shd w:val="clear" w:color="auto" w:fill="95F2E2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ADFBE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44F4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44F4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44F4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44F44" w:themeFill="accent5"/>
      </w:tcPr>
    </w:tblStylePr>
    <w:tblStylePr w:type="band1Vert">
      <w:tblPr/>
      <w:tcPr>
        <w:shd w:val="clear" w:color="auto" w:fill="5CF6DF" w:themeFill="accent5" w:themeFillTint="66"/>
      </w:tcPr>
    </w:tblStylePr>
    <w:tblStylePr w:type="band1Horz">
      <w:tblPr/>
      <w:tcPr>
        <w:shd w:val="clear" w:color="auto" w:fill="5CF6D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5D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3644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3644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364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3644" w:themeFill="accent6"/>
      </w:tcPr>
    </w:tblStylePr>
    <w:tblStylePr w:type="band1Vert">
      <w:tblPr/>
      <w:tcPr>
        <w:shd w:val="clear" w:color="auto" w:fill="9EACC0" w:themeFill="accent6" w:themeFillTint="66"/>
      </w:tcPr>
    </w:tblStylePr>
    <w:tblStylePr w:type="band1Horz">
      <w:tblPr/>
      <w:tcPr>
        <w:shd w:val="clear" w:color="auto" w:fill="9EACC0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DBF27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0F85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4AEDD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60EC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0CF1C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D83A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  <w:insideV w:val="single" w:sz="4" w:space="0" w:color="DBF27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  <w:tblStylePr w:type="neCell">
      <w:tblPr/>
      <w:tcPr>
        <w:tcBorders>
          <w:bottom w:val="single" w:sz="4" w:space="0" w:color="DBF278" w:themeColor="accent1" w:themeTint="99"/>
        </w:tcBorders>
      </w:tcPr>
    </w:tblStylePr>
    <w:tblStylePr w:type="nwCell">
      <w:tblPr/>
      <w:tcPr>
        <w:tcBorders>
          <w:bottom w:val="single" w:sz="4" w:space="0" w:color="DBF278" w:themeColor="accent1" w:themeTint="99"/>
        </w:tcBorders>
      </w:tcPr>
    </w:tblStylePr>
    <w:tblStylePr w:type="seCell">
      <w:tblPr/>
      <w:tcPr>
        <w:tcBorders>
          <w:top w:val="single" w:sz="4" w:space="0" w:color="DBF278" w:themeColor="accent1" w:themeTint="99"/>
        </w:tcBorders>
      </w:tcPr>
    </w:tblStylePr>
    <w:tblStylePr w:type="swCell">
      <w:tblPr/>
      <w:tcPr>
        <w:tcBorders>
          <w:top w:val="single" w:sz="4" w:space="0" w:color="DBF278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  <w:insideV w:val="single" w:sz="4" w:space="0" w:color="D0F85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  <w:tblStylePr w:type="neCell">
      <w:tblPr/>
      <w:tcPr>
        <w:tcBorders>
          <w:bottom w:val="single" w:sz="4" w:space="0" w:color="D0F852" w:themeColor="accent2" w:themeTint="99"/>
        </w:tcBorders>
      </w:tcPr>
    </w:tblStylePr>
    <w:tblStylePr w:type="nwCell">
      <w:tblPr/>
      <w:tcPr>
        <w:tcBorders>
          <w:bottom w:val="single" w:sz="4" w:space="0" w:color="D0F852" w:themeColor="accent2" w:themeTint="99"/>
        </w:tcBorders>
      </w:tcPr>
    </w:tblStylePr>
    <w:tblStylePr w:type="seCell">
      <w:tblPr/>
      <w:tcPr>
        <w:tcBorders>
          <w:top w:val="single" w:sz="4" w:space="0" w:color="D0F852" w:themeColor="accent2" w:themeTint="99"/>
        </w:tcBorders>
      </w:tcPr>
    </w:tblStylePr>
    <w:tblStylePr w:type="swCell">
      <w:tblPr/>
      <w:tcPr>
        <w:tcBorders>
          <w:top w:val="single" w:sz="4" w:space="0" w:color="D0F85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  <w:insideV w:val="single" w:sz="4" w:space="0" w:color="4AEDD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  <w:tblStylePr w:type="neCell">
      <w:tblPr/>
      <w:tcPr>
        <w:tcBorders>
          <w:bottom w:val="single" w:sz="4" w:space="0" w:color="4AEDD5" w:themeColor="accent3" w:themeTint="99"/>
        </w:tcBorders>
      </w:tcPr>
    </w:tblStylePr>
    <w:tblStylePr w:type="nwCell">
      <w:tblPr/>
      <w:tcPr>
        <w:tcBorders>
          <w:bottom w:val="single" w:sz="4" w:space="0" w:color="4AEDD5" w:themeColor="accent3" w:themeTint="99"/>
        </w:tcBorders>
      </w:tcPr>
    </w:tblStylePr>
    <w:tblStylePr w:type="seCell">
      <w:tblPr/>
      <w:tcPr>
        <w:tcBorders>
          <w:top w:val="single" w:sz="4" w:space="0" w:color="4AEDD5" w:themeColor="accent3" w:themeTint="99"/>
        </w:tcBorders>
      </w:tcPr>
    </w:tblStylePr>
    <w:tblStylePr w:type="swCell">
      <w:tblPr/>
      <w:tcPr>
        <w:tcBorders>
          <w:top w:val="single" w:sz="4" w:space="0" w:color="4AEDD5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  <w:insideV w:val="single" w:sz="4" w:space="0" w:color="60ECD4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  <w:tblStylePr w:type="neCell">
      <w:tblPr/>
      <w:tcPr>
        <w:tcBorders>
          <w:bottom w:val="single" w:sz="4" w:space="0" w:color="60ECD4" w:themeColor="accent4" w:themeTint="99"/>
        </w:tcBorders>
      </w:tcPr>
    </w:tblStylePr>
    <w:tblStylePr w:type="nwCell">
      <w:tblPr/>
      <w:tcPr>
        <w:tcBorders>
          <w:bottom w:val="single" w:sz="4" w:space="0" w:color="60ECD4" w:themeColor="accent4" w:themeTint="99"/>
        </w:tcBorders>
      </w:tcPr>
    </w:tblStylePr>
    <w:tblStylePr w:type="seCell">
      <w:tblPr/>
      <w:tcPr>
        <w:tcBorders>
          <w:top w:val="single" w:sz="4" w:space="0" w:color="60ECD4" w:themeColor="accent4" w:themeTint="99"/>
        </w:tcBorders>
      </w:tcPr>
    </w:tblStylePr>
    <w:tblStylePr w:type="swCell">
      <w:tblPr/>
      <w:tcPr>
        <w:tcBorders>
          <w:top w:val="single" w:sz="4" w:space="0" w:color="60ECD4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  <w:insideV w:val="single" w:sz="4" w:space="0" w:color="0CF1C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  <w:tblStylePr w:type="neCell">
      <w:tblPr/>
      <w:tcPr>
        <w:tcBorders>
          <w:bottom w:val="single" w:sz="4" w:space="0" w:color="0CF1CF" w:themeColor="accent5" w:themeTint="99"/>
        </w:tcBorders>
      </w:tcPr>
    </w:tblStylePr>
    <w:tblStylePr w:type="nwCell">
      <w:tblPr/>
      <w:tcPr>
        <w:tcBorders>
          <w:bottom w:val="single" w:sz="4" w:space="0" w:color="0CF1CF" w:themeColor="accent5" w:themeTint="99"/>
        </w:tcBorders>
      </w:tcPr>
    </w:tblStylePr>
    <w:tblStylePr w:type="seCell">
      <w:tblPr/>
      <w:tcPr>
        <w:tcBorders>
          <w:top w:val="single" w:sz="4" w:space="0" w:color="0CF1CF" w:themeColor="accent5" w:themeTint="99"/>
        </w:tcBorders>
      </w:tcPr>
    </w:tblStylePr>
    <w:tblStylePr w:type="swCell">
      <w:tblPr/>
      <w:tcPr>
        <w:tcBorders>
          <w:top w:val="single" w:sz="4" w:space="0" w:color="0CF1C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  <w:insideV w:val="single" w:sz="4" w:space="0" w:color="6D83A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  <w:tblStylePr w:type="neCell">
      <w:tblPr/>
      <w:tcPr>
        <w:tcBorders>
          <w:bottom w:val="single" w:sz="4" w:space="0" w:color="6D83A1" w:themeColor="accent6" w:themeTint="99"/>
        </w:tcBorders>
      </w:tcPr>
    </w:tblStylePr>
    <w:tblStylePr w:type="nwCell">
      <w:tblPr/>
      <w:tcPr>
        <w:tcBorders>
          <w:bottom w:val="single" w:sz="4" w:space="0" w:color="6D83A1" w:themeColor="accent6" w:themeTint="99"/>
        </w:tcBorders>
      </w:tcPr>
    </w:tblStylePr>
    <w:tblStylePr w:type="seCell">
      <w:tblPr/>
      <w:tcPr>
        <w:tcBorders>
          <w:top w:val="single" w:sz="4" w:space="0" w:color="6D83A1" w:themeColor="accent6" w:themeTint="99"/>
        </w:tcBorders>
      </w:tcPr>
    </w:tblStylePr>
    <w:tblStylePr w:type="swCell">
      <w:tblPr/>
      <w:tcPr>
        <w:tcBorders>
          <w:top w:val="single" w:sz="4" w:space="0" w:color="6D83A1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semiHidden/>
    <w:rsid w:val="00572222"/>
    <w:rPr>
      <w:rFonts w:asciiTheme="majorHAnsi" w:eastAsiaTheme="majorEastAsia" w:hAnsiTheme="majorHAnsi" w:cstheme="majorBidi"/>
      <w:color w:val="63780B" w:themeColor="accent1" w:themeShade="7F"/>
      <w:kern w:val="16"/>
      <w:sz w:val="24"/>
      <w:szCs w:val="24"/>
      <w14:ligatures w14:val="standardContextual"/>
      <w14:numForm w14:val="oldStyle"/>
      <w14:numSpacing w14:val="proportional"/>
      <w14:cntxtAlt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2222"/>
    <w:rPr>
      <w:rFonts w:asciiTheme="majorHAnsi" w:eastAsiaTheme="majorEastAsia" w:hAnsiTheme="majorHAnsi" w:cstheme="majorBidi"/>
      <w:i/>
      <w:iCs/>
      <w:color w:val="95B511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2222"/>
    <w:rPr>
      <w:rFonts w:asciiTheme="majorHAnsi" w:eastAsiaTheme="majorEastAsia" w:hAnsiTheme="majorHAnsi" w:cstheme="majorBidi"/>
      <w:color w:val="95B511" w:themeColor="accent1" w:themeShade="B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2222"/>
    <w:rPr>
      <w:rFonts w:asciiTheme="majorHAnsi" w:eastAsiaTheme="majorEastAsia" w:hAnsiTheme="majorHAnsi" w:cstheme="majorBidi"/>
      <w:color w:val="63780B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2222"/>
    <w:rPr>
      <w:rFonts w:asciiTheme="majorHAnsi" w:eastAsiaTheme="majorEastAsia" w:hAnsiTheme="majorHAnsi" w:cstheme="majorBidi"/>
      <w:i/>
      <w:iCs/>
      <w:color w:val="63780B" w:themeColor="accent1" w:themeShade="7F"/>
      <w:kern w:val="16"/>
      <w:sz w:val="22"/>
      <w14:ligatures w14:val="standardContextual"/>
      <w14:numForm w14:val="oldStyle"/>
      <w14:numSpacing w14:val="proportional"/>
      <w14:cntxtAlt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2222"/>
    <w:rPr>
      <w:rFonts w:asciiTheme="majorHAnsi" w:eastAsiaTheme="majorEastAsia" w:hAnsiTheme="majorHAnsi" w:cstheme="majorBidi"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2222"/>
    <w:rPr>
      <w:rFonts w:asciiTheme="majorHAnsi" w:eastAsiaTheme="majorEastAsia" w:hAnsiTheme="majorHAnsi" w:cstheme="majorBidi"/>
      <w:i/>
      <w:iCs/>
      <w:color w:val="272727" w:themeColor="text1" w:themeTint="D8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character" w:styleId="HTMLAcronym">
    <w:name w:val="HTML Acronym"/>
    <w:basedOn w:val="DefaultParagraphFont"/>
    <w:uiPriority w:val="99"/>
    <w:semiHidden/>
    <w:unhideWhenUsed/>
    <w:rsid w:val="00572222"/>
    <w:rPr>
      <w:sz w:val="22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572222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72222"/>
    <w:rPr>
      <w:i/>
      <w:iCs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Cite">
    <w:name w:val="HTML Cit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Code">
    <w:name w:val="HTML Code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TMLKeyboard">
    <w:name w:val="HTML Keyboard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2222"/>
    <w:pPr>
      <w:spacing w:after="0" w:line="240" w:lineRule="auto"/>
    </w:pPr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HTMLSample">
    <w:name w:val="HTML Sample"/>
    <w:basedOn w:val="DefaultParagraphFont"/>
    <w:uiPriority w:val="99"/>
    <w:semiHidden/>
    <w:unhideWhenUsed/>
    <w:rsid w:val="00572222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72222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72222"/>
    <w:rPr>
      <w:i/>
      <w:iCs/>
      <w:sz w:val="22"/>
    </w:rPr>
  </w:style>
  <w:style w:type="character" w:styleId="Hyperlink">
    <w:name w:val="Hyperlink"/>
    <w:basedOn w:val="DefaultParagraphFont"/>
    <w:uiPriority w:val="99"/>
    <w:unhideWhenUsed/>
    <w:rsid w:val="000F51EC"/>
    <w:rPr>
      <w:color w:val="0B6051" w:themeColor="accent4" w:themeShade="80"/>
      <w:sz w:val="22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72222"/>
    <w:pPr>
      <w:spacing w:after="0" w:line="240" w:lineRule="auto"/>
      <w:ind w:left="1800" w:hanging="20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72222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0F51EC"/>
    <w:rPr>
      <w:i/>
      <w:iCs/>
      <w:color w:val="95B511" w:themeColor="accent1" w:themeShade="BF"/>
      <w:sz w:val="2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0F51EC"/>
    <w:pPr>
      <w:pBdr>
        <w:top w:val="single" w:sz="4" w:space="10" w:color="C3EA1F" w:themeColor="accent1"/>
        <w:bottom w:val="single" w:sz="4" w:space="10" w:color="C3EA1F" w:themeColor="accent1"/>
      </w:pBdr>
      <w:spacing w:before="360" w:after="360"/>
      <w:ind w:left="864" w:right="864"/>
      <w:jc w:val="center"/>
    </w:pPr>
    <w:rPr>
      <w:i/>
      <w:iCs/>
      <w:color w:val="95B51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0F51EC"/>
    <w:rPr>
      <w:i/>
      <w:iCs/>
      <w:color w:val="95B511" w:themeColor="accent1" w:themeShade="BF"/>
    </w:rPr>
  </w:style>
  <w:style w:type="character" w:styleId="IntenseReference">
    <w:name w:val="Intense Reference"/>
    <w:basedOn w:val="DefaultParagraphFont"/>
    <w:uiPriority w:val="32"/>
    <w:semiHidden/>
    <w:qFormat/>
    <w:rsid w:val="000F51EC"/>
    <w:rPr>
      <w:b/>
      <w:bCs/>
      <w:caps w:val="0"/>
      <w:smallCaps/>
      <w:color w:val="95B511" w:themeColor="accent1" w:themeShade="BF"/>
      <w:spacing w:val="5"/>
      <w:sz w:val="22"/>
    </w:rPr>
  </w:style>
  <w:style w:type="table" w:styleId="LightGrid">
    <w:name w:val="Light Grid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  <w:insideH w:val="single" w:sz="8" w:space="0" w:color="C3EA1F" w:themeColor="accent1"/>
        <w:insideV w:val="single" w:sz="8" w:space="0" w:color="C3EA1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18" w:space="0" w:color="C3EA1F" w:themeColor="accent1"/>
          <w:right w:val="single" w:sz="8" w:space="0" w:color="C3EA1F" w:themeColor="accent1"/>
          <w:insideH w:val="nil"/>
          <w:insideV w:val="single" w:sz="8" w:space="0" w:color="C3EA1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  <w:insideH w:val="nil"/>
          <w:insideV w:val="single" w:sz="8" w:space="0" w:color="C3EA1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  <w:tblStylePr w:type="band1Vert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  <w:shd w:val="clear" w:color="auto" w:fill="F0F9C7" w:themeFill="accent1" w:themeFillTint="3F"/>
      </w:tcPr>
    </w:tblStylePr>
    <w:tblStylePr w:type="band1Horz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  <w:insideV w:val="single" w:sz="8" w:space="0" w:color="C3EA1F" w:themeColor="accent1"/>
        </w:tcBorders>
        <w:shd w:val="clear" w:color="auto" w:fill="F0F9C7" w:themeFill="accent1" w:themeFillTint="3F"/>
      </w:tcPr>
    </w:tblStylePr>
    <w:tblStylePr w:type="band2Horz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  <w:insideV w:val="single" w:sz="8" w:space="0" w:color="C3EA1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  <w:insideH w:val="single" w:sz="8" w:space="0" w:color="9DCB08" w:themeColor="accent2"/>
        <w:insideV w:val="single" w:sz="8" w:space="0" w:color="9DCB08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18" w:space="0" w:color="9DCB08" w:themeColor="accent2"/>
          <w:right w:val="single" w:sz="8" w:space="0" w:color="9DCB08" w:themeColor="accent2"/>
          <w:insideH w:val="nil"/>
          <w:insideV w:val="single" w:sz="8" w:space="0" w:color="9DCB08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  <w:insideH w:val="nil"/>
          <w:insideV w:val="single" w:sz="8" w:space="0" w:color="9DCB08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  <w:tblStylePr w:type="band1Vert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  <w:shd w:val="clear" w:color="auto" w:fill="EBFCB7" w:themeFill="accent2" w:themeFillTint="3F"/>
      </w:tcPr>
    </w:tblStylePr>
    <w:tblStylePr w:type="band1Horz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  <w:insideV w:val="single" w:sz="8" w:space="0" w:color="9DCB08" w:themeColor="accent2"/>
        </w:tcBorders>
        <w:shd w:val="clear" w:color="auto" w:fill="EBFCB7" w:themeFill="accent2" w:themeFillTint="3F"/>
      </w:tcPr>
    </w:tblStylePr>
    <w:tblStylePr w:type="band2Horz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  <w:insideV w:val="single" w:sz="8" w:space="0" w:color="9DCB08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  <w:insideH w:val="single" w:sz="8" w:space="0" w:color="10A48E" w:themeColor="accent3"/>
        <w:insideV w:val="single" w:sz="8" w:space="0" w:color="10A4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18" w:space="0" w:color="10A48E" w:themeColor="accent3"/>
          <w:right w:val="single" w:sz="8" w:space="0" w:color="10A48E" w:themeColor="accent3"/>
          <w:insideH w:val="nil"/>
          <w:insideV w:val="single" w:sz="8" w:space="0" w:color="10A4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  <w:insideH w:val="nil"/>
          <w:insideV w:val="single" w:sz="8" w:space="0" w:color="10A4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  <w:tblStylePr w:type="band1Vert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  <w:shd w:val="clear" w:color="auto" w:fill="B4F7ED" w:themeFill="accent3" w:themeFillTint="3F"/>
      </w:tcPr>
    </w:tblStylePr>
    <w:tblStylePr w:type="band1Horz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  <w:insideV w:val="single" w:sz="8" w:space="0" w:color="10A48E" w:themeColor="accent3"/>
        </w:tcBorders>
        <w:shd w:val="clear" w:color="auto" w:fill="B4F7ED" w:themeFill="accent3" w:themeFillTint="3F"/>
      </w:tcPr>
    </w:tblStylePr>
    <w:tblStylePr w:type="band2Horz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  <w:insideV w:val="single" w:sz="8" w:space="0" w:color="10A48E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  <w:insideH w:val="single" w:sz="8" w:space="0" w:color="17C0A3" w:themeColor="accent4"/>
        <w:insideV w:val="single" w:sz="8" w:space="0" w:color="17C0A3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18" w:space="0" w:color="17C0A3" w:themeColor="accent4"/>
          <w:right w:val="single" w:sz="8" w:space="0" w:color="17C0A3" w:themeColor="accent4"/>
          <w:insideH w:val="nil"/>
          <w:insideV w:val="single" w:sz="8" w:space="0" w:color="17C0A3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  <w:insideH w:val="nil"/>
          <w:insideV w:val="single" w:sz="8" w:space="0" w:color="17C0A3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  <w:tblStylePr w:type="band1Vert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  <w:shd w:val="clear" w:color="auto" w:fill="BDF7ED" w:themeFill="accent4" w:themeFillTint="3F"/>
      </w:tcPr>
    </w:tblStylePr>
    <w:tblStylePr w:type="band1Horz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  <w:insideV w:val="single" w:sz="8" w:space="0" w:color="17C0A3" w:themeColor="accent4"/>
        </w:tcBorders>
        <w:shd w:val="clear" w:color="auto" w:fill="BDF7ED" w:themeFill="accent4" w:themeFillTint="3F"/>
      </w:tcPr>
    </w:tblStylePr>
    <w:tblStylePr w:type="band2Horz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  <w:insideV w:val="single" w:sz="8" w:space="0" w:color="17C0A3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  <w:insideH w:val="single" w:sz="8" w:space="0" w:color="044F44" w:themeColor="accent5"/>
        <w:insideV w:val="single" w:sz="8" w:space="0" w:color="044F4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18" w:space="0" w:color="044F44" w:themeColor="accent5"/>
          <w:right w:val="single" w:sz="8" w:space="0" w:color="044F44" w:themeColor="accent5"/>
          <w:insideH w:val="nil"/>
          <w:insideV w:val="single" w:sz="8" w:space="0" w:color="044F4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  <w:insideH w:val="nil"/>
          <w:insideV w:val="single" w:sz="8" w:space="0" w:color="044F4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  <w:tblStylePr w:type="band1Vert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  <w:shd w:val="clear" w:color="auto" w:fill="9AFAEB" w:themeFill="accent5" w:themeFillTint="3F"/>
      </w:tcPr>
    </w:tblStylePr>
    <w:tblStylePr w:type="band1Horz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  <w:insideV w:val="single" w:sz="8" w:space="0" w:color="044F44" w:themeColor="accent5"/>
        </w:tcBorders>
        <w:shd w:val="clear" w:color="auto" w:fill="9AFAEB" w:themeFill="accent5" w:themeFillTint="3F"/>
      </w:tcPr>
    </w:tblStylePr>
    <w:tblStylePr w:type="band2Horz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  <w:insideV w:val="single" w:sz="8" w:space="0" w:color="044F4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  <w:insideH w:val="single" w:sz="8" w:space="0" w:color="2C3644" w:themeColor="accent6"/>
        <w:insideV w:val="single" w:sz="8" w:space="0" w:color="2C3644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18" w:space="0" w:color="2C3644" w:themeColor="accent6"/>
          <w:right w:val="single" w:sz="8" w:space="0" w:color="2C3644" w:themeColor="accent6"/>
          <w:insideH w:val="nil"/>
          <w:insideV w:val="single" w:sz="8" w:space="0" w:color="2C3644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  <w:insideH w:val="nil"/>
          <w:insideV w:val="single" w:sz="8" w:space="0" w:color="2C3644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  <w:tblStylePr w:type="band1Vert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  <w:shd w:val="clear" w:color="auto" w:fill="C3CCD8" w:themeFill="accent6" w:themeFillTint="3F"/>
      </w:tcPr>
    </w:tblStylePr>
    <w:tblStylePr w:type="band1Horz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  <w:insideV w:val="single" w:sz="8" w:space="0" w:color="2C3644" w:themeColor="accent6"/>
        </w:tcBorders>
        <w:shd w:val="clear" w:color="auto" w:fill="C3CCD8" w:themeFill="accent6" w:themeFillTint="3F"/>
      </w:tcPr>
    </w:tblStylePr>
    <w:tblStylePr w:type="band2Horz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  <w:insideV w:val="single" w:sz="8" w:space="0" w:color="2C3644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EA1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  <w:tblStylePr w:type="band1Horz">
      <w:tblPr/>
      <w:tcPr>
        <w:tcBorders>
          <w:top w:val="single" w:sz="8" w:space="0" w:color="C3EA1F" w:themeColor="accent1"/>
          <w:left w:val="single" w:sz="8" w:space="0" w:color="C3EA1F" w:themeColor="accent1"/>
          <w:bottom w:val="single" w:sz="8" w:space="0" w:color="C3EA1F" w:themeColor="accent1"/>
          <w:right w:val="single" w:sz="8" w:space="0" w:color="C3EA1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CB0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  <w:tblStylePr w:type="band1Horz">
      <w:tblPr/>
      <w:tcPr>
        <w:tcBorders>
          <w:top w:val="single" w:sz="8" w:space="0" w:color="9DCB08" w:themeColor="accent2"/>
          <w:left w:val="single" w:sz="8" w:space="0" w:color="9DCB08" w:themeColor="accent2"/>
          <w:bottom w:val="single" w:sz="8" w:space="0" w:color="9DCB08" w:themeColor="accent2"/>
          <w:right w:val="single" w:sz="8" w:space="0" w:color="9DCB08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A4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  <w:tblStylePr w:type="band1Horz">
      <w:tblPr/>
      <w:tcPr>
        <w:tcBorders>
          <w:top w:val="single" w:sz="8" w:space="0" w:color="10A48E" w:themeColor="accent3"/>
          <w:left w:val="single" w:sz="8" w:space="0" w:color="10A48E" w:themeColor="accent3"/>
          <w:bottom w:val="single" w:sz="8" w:space="0" w:color="10A48E" w:themeColor="accent3"/>
          <w:right w:val="single" w:sz="8" w:space="0" w:color="10A48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7C0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  <w:tblStylePr w:type="band1Horz">
      <w:tblPr/>
      <w:tcPr>
        <w:tcBorders>
          <w:top w:val="single" w:sz="8" w:space="0" w:color="17C0A3" w:themeColor="accent4"/>
          <w:left w:val="single" w:sz="8" w:space="0" w:color="17C0A3" w:themeColor="accent4"/>
          <w:bottom w:val="single" w:sz="8" w:space="0" w:color="17C0A3" w:themeColor="accent4"/>
          <w:right w:val="single" w:sz="8" w:space="0" w:color="17C0A3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44F4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  <w:tblStylePr w:type="band1Horz">
      <w:tblPr/>
      <w:tcPr>
        <w:tcBorders>
          <w:top w:val="single" w:sz="8" w:space="0" w:color="044F44" w:themeColor="accent5"/>
          <w:left w:val="single" w:sz="8" w:space="0" w:color="044F44" w:themeColor="accent5"/>
          <w:bottom w:val="single" w:sz="8" w:space="0" w:color="044F44" w:themeColor="accent5"/>
          <w:right w:val="single" w:sz="8" w:space="0" w:color="044F4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364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  <w:tblStylePr w:type="band1Horz">
      <w:tblPr/>
      <w:tcPr>
        <w:tcBorders>
          <w:top w:val="single" w:sz="8" w:space="0" w:color="2C3644" w:themeColor="accent6"/>
          <w:left w:val="single" w:sz="8" w:space="0" w:color="2C3644" w:themeColor="accent6"/>
          <w:bottom w:val="single" w:sz="8" w:space="0" w:color="2C3644" w:themeColor="accent6"/>
          <w:right w:val="single" w:sz="8" w:space="0" w:color="2C3644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72222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8" w:space="0" w:color="C3EA1F" w:themeColor="accent1"/>
        <w:bottom w:val="single" w:sz="8" w:space="0" w:color="C3EA1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EA1F" w:themeColor="accent1"/>
          <w:left w:val="nil"/>
          <w:bottom w:val="single" w:sz="8" w:space="0" w:color="C3EA1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3EA1F" w:themeColor="accent1"/>
          <w:left w:val="nil"/>
          <w:bottom w:val="single" w:sz="8" w:space="0" w:color="C3EA1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8" w:space="0" w:color="9DCB08" w:themeColor="accent2"/>
        <w:bottom w:val="single" w:sz="8" w:space="0" w:color="9DCB08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CB08" w:themeColor="accent2"/>
          <w:left w:val="nil"/>
          <w:bottom w:val="single" w:sz="8" w:space="0" w:color="9DCB08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CB08" w:themeColor="accent2"/>
          <w:left w:val="nil"/>
          <w:bottom w:val="single" w:sz="8" w:space="0" w:color="9DCB08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8" w:space="0" w:color="10A48E" w:themeColor="accent3"/>
        <w:bottom w:val="single" w:sz="8" w:space="0" w:color="10A4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A48E" w:themeColor="accent3"/>
          <w:left w:val="nil"/>
          <w:bottom w:val="single" w:sz="8" w:space="0" w:color="10A4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A48E" w:themeColor="accent3"/>
          <w:left w:val="nil"/>
          <w:bottom w:val="single" w:sz="8" w:space="0" w:color="10A4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8" w:space="0" w:color="17C0A3" w:themeColor="accent4"/>
        <w:bottom w:val="single" w:sz="8" w:space="0" w:color="17C0A3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C0A3" w:themeColor="accent4"/>
          <w:left w:val="nil"/>
          <w:bottom w:val="single" w:sz="8" w:space="0" w:color="17C0A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7C0A3" w:themeColor="accent4"/>
          <w:left w:val="nil"/>
          <w:bottom w:val="single" w:sz="8" w:space="0" w:color="17C0A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8" w:space="0" w:color="044F44" w:themeColor="accent5"/>
        <w:bottom w:val="single" w:sz="8" w:space="0" w:color="044F4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44F44" w:themeColor="accent5"/>
          <w:left w:val="nil"/>
          <w:bottom w:val="single" w:sz="8" w:space="0" w:color="044F4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44F44" w:themeColor="accent5"/>
          <w:left w:val="nil"/>
          <w:bottom w:val="single" w:sz="8" w:space="0" w:color="044F4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8" w:space="0" w:color="2C3644" w:themeColor="accent6"/>
        <w:bottom w:val="single" w:sz="8" w:space="0" w:color="2C3644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644" w:themeColor="accent6"/>
          <w:left w:val="nil"/>
          <w:bottom w:val="single" w:sz="8" w:space="0" w:color="2C3644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3644" w:themeColor="accent6"/>
          <w:left w:val="nil"/>
          <w:bottom w:val="single" w:sz="8" w:space="0" w:color="2C3644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72222"/>
    <w:rPr>
      <w:sz w:val="22"/>
    </w:rPr>
  </w:style>
  <w:style w:type="paragraph" w:styleId="List">
    <w:name w:val="List"/>
    <w:basedOn w:val="Normal"/>
    <w:uiPriority w:val="99"/>
    <w:semiHidden/>
    <w:unhideWhenUsed/>
    <w:rsid w:val="00572222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572222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572222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572222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572222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572222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572222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72222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72222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72222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72222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72222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72222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72222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72222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572222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72222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72222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72222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72222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qFormat/>
    <w:rsid w:val="00572222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BF27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F85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AEDD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0ECD4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0CF1C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83A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2">
    <w:name w:val="List Table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bottom w:val="single" w:sz="4" w:space="0" w:color="DBF278" w:themeColor="accent1" w:themeTint="99"/>
        <w:insideH w:val="single" w:sz="4" w:space="0" w:color="DBF27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bottom w:val="single" w:sz="4" w:space="0" w:color="D0F852" w:themeColor="accent2" w:themeTint="99"/>
        <w:insideH w:val="single" w:sz="4" w:space="0" w:color="D0F85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bottom w:val="single" w:sz="4" w:space="0" w:color="4AEDD5" w:themeColor="accent3" w:themeTint="99"/>
        <w:insideH w:val="single" w:sz="4" w:space="0" w:color="4AEDD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bottom w:val="single" w:sz="4" w:space="0" w:color="60ECD4" w:themeColor="accent4" w:themeTint="99"/>
        <w:insideH w:val="single" w:sz="4" w:space="0" w:color="60ECD4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bottom w:val="single" w:sz="4" w:space="0" w:color="0CF1CF" w:themeColor="accent5" w:themeTint="99"/>
        <w:insideH w:val="single" w:sz="4" w:space="0" w:color="0CF1C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bottom w:val="single" w:sz="4" w:space="0" w:color="6D83A1" w:themeColor="accent6" w:themeTint="99"/>
        <w:insideH w:val="single" w:sz="4" w:space="0" w:color="6D83A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3">
    <w:name w:val="List Table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C3EA1F" w:themeColor="accent1"/>
        <w:left w:val="single" w:sz="4" w:space="0" w:color="C3EA1F" w:themeColor="accent1"/>
        <w:bottom w:val="single" w:sz="4" w:space="0" w:color="C3EA1F" w:themeColor="accent1"/>
        <w:right w:val="single" w:sz="4" w:space="0" w:color="C3EA1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EA1F" w:themeFill="accent1"/>
      </w:tcPr>
    </w:tblStylePr>
    <w:tblStylePr w:type="lastRow">
      <w:rPr>
        <w:b/>
        <w:bCs/>
      </w:rPr>
      <w:tblPr/>
      <w:tcPr>
        <w:tcBorders>
          <w:top w:val="double" w:sz="4" w:space="0" w:color="C3EA1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3EA1F" w:themeColor="accent1"/>
          <w:right w:val="single" w:sz="4" w:space="0" w:color="C3EA1F" w:themeColor="accent1"/>
        </w:tcBorders>
      </w:tcPr>
    </w:tblStylePr>
    <w:tblStylePr w:type="band1Horz">
      <w:tblPr/>
      <w:tcPr>
        <w:tcBorders>
          <w:top w:val="single" w:sz="4" w:space="0" w:color="C3EA1F" w:themeColor="accent1"/>
          <w:bottom w:val="single" w:sz="4" w:space="0" w:color="C3EA1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3EA1F" w:themeColor="accent1"/>
          <w:left w:val="nil"/>
        </w:tcBorders>
      </w:tcPr>
    </w:tblStylePr>
    <w:tblStylePr w:type="swCell">
      <w:tblPr/>
      <w:tcPr>
        <w:tcBorders>
          <w:top w:val="double" w:sz="4" w:space="0" w:color="C3EA1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9DCB08" w:themeColor="accent2"/>
        <w:left w:val="single" w:sz="4" w:space="0" w:color="9DCB08" w:themeColor="accent2"/>
        <w:bottom w:val="single" w:sz="4" w:space="0" w:color="9DCB08" w:themeColor="accent2"/>
        <w:right w:val="single" w:sz="4" w:space="0" w:color="9DCB08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DCB08" w:themeFill="accent2"/>
      </w:tcPr>
    </w:tblStylePr>
    <w:tblStylePr w:type="lastRow">
      <w:rPr>
        <w:b/>
        <w:bCs/>
      </w:rPr>
      <w:tblPr/>
      <w:tcPr>
        <w:tcBorders>
          <w:top w:val="double" w:sz="4" w:space="0" w:color="9DCB08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DCB08" w:themeColor="accent2"/>
          <w:right w:val="single" w:sz="4" w:space="0" w:color="9DCB08" w:themeColor="accent2"/>
        </w:tcBorders>
      </w:tcPr>
    </w:tblStylePr>
    <w:tblStylePr w:type="band1Horz">
      <w:tblPr/>
      <w:tcPr>
        <w:tcBorders>
          <w:top w:val="single" w:sz="4" w:space="0" w:color="9DCB08" w:themeColor="accent2"/>
          <w:bottom w:val="single" w:sz="4" w:space="0" w:color="9DCB08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DCB08" w:themeColor="accent2"/>
          <w:left w:val="nil"/>
        </w:tcBorders>
      </w:tcPr>
    </w:tblStylePr>
    <w:tblStylePr w:type="swCell">
      <w:tblPr/>
      <w:tcPr>
        <w:tcBorders>
          <w:top w:val="double" w:sz="4" w:space="0" w:color="9DCB08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10A48E" w:themeColor="accent3"/>
        <w:left w:val="single" w:sz="4" w:space="0" w:color="10A48E" w:themeColor="accent3"/>
        <w:bottom w:val="single" w:sz="4" w:space="0" w:color="10A48E" w:themeColor="accent3"/>
        <w:right w:val="single" w:sz="4" w:space="0" w:color="10A4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0A48E" w:themeFill="accent3"/>
      </w:tcPr>
    </w:tblStylePr>
    <w:tblStylePr w:type="lastRow">
      <w:rPr>
        <w:b/>
        <w:bCs/>
      </w:rPr>
      <w:tblPr/>
      <w:tcPr>
        <w:tcBorders>
          <w:top w:val="double" w:sz="4" w:space="0" w:color="10A4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0A48E" w:themeColor="accent3"/>
          <w:right w:val="single" w:sz="4" w:space="0" w:color="10A48E" w:themeColor="accent3"/>
        </w:tcBorders>
      </w:tcPr>
    </w:tblStylePr>
    <w:tblStylePr w:type="band1Horz">
      <w:tblPr/>
      <w:tcPr>
        <w:tcBorders>
          <w:top w:val="single" w:sz="4" w:space="0" w:color="10A48E" w:themeColor="accent3"/>
          <w:bottom w:val="single" w:sz="4" w:space="0" w:color="10A4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0A48E" w:themeColor="accent3"/>
          <w:left w:val="nil"/>
        </w:tcBorders>
      </w:tcPr>
    </w:tblStylePr>
    <w:tblStylePr w:type="swCell">
      <w:tblPr/>
      <w:tcPr>
        <w:tcBorders>
          <w:top w:val="double" w:sz="4" w:space="0" w:color="10A48E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17C0A3" w:themeColor="accent4"/>
        <w:left w:val="single" w:sz="4" w:space="0" w:color="17C0A3" w:themeColor="accent4"/>
        <w:bottom w:val="single" w:sz="4" w:space="0" w:color="17C0A3" w:themeColor="accent4"/>
        <w:right w:val="single" w:sz="4" w:space="0" w:color="17C0A3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7C0A3" w:themeFill="accent4"/>
      </w:tcPr>
    </w:tblStylePr>
    <w:tblStylePr w:type="lastRow">
      <w:rPr>
        <w:b/>
        <w:bCs/>
      </w:rPr>
      <w:tblPr/>
      <w:tcPr>
        <w:tcBorders>
          <w:top w:val="double" w:sz="4" w:space="0" w:color="17C0A3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7C0A3" w:themeColor="accent4"/>
          <w:right w:val="single" w:sz="4" w:space="0" w:color="17C0A3" w:themeColor="accent4"/>
        </w:tcBorders>
      </w:tcPr>
    </w:tblStylePr>
    <w:tblStylePr w:type="band1Horz">
      <w:tblPr/>
      <w:tcPr>
        <w:tcBorders>
          <w:top w:val="single" w:sz="4" w:space="0" w:color="17C0A3" w:themeColor="accent4"/>
          <w:bottom w:val="single" w:sz="4" w:space="0" w:color="17C0A3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7C0A3" w:themeColor="accent4"/>
          <w:left w:val="nil"/>
        </w:tcBorders>
      </w:tcPr>
    </w:tblStylePr>
    <w:tblStylePr w:type="swCell">
      <w:tblPr/>
      <w:tcPr>
        <w:tcBorders>
          <w:top w:val="double" w:sz="4" w:space="0" w:color="17C0A3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44F44" w:themeColor="accent5"/>
        <w:left w:val="single" w:sz="4" w:space="0" w:color="044F44" w:themeColor="accent5"/>
        <w:bottom w:val="single" w:sz="4" w:space="0" w:color="044F44" w:themeColor="accent5"/>
        <w:right w:val="single" w:sz="4" w:space="0" w:color="044F4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44F44" w:themeFill="accent5"/>
      </w:tcPr>
    </w:tblStylePr>
    <w:tblStylePr w:type="lastRow">
      <w:rPr>
        <w:b/>
        <w:bCs/>
      </w:rPr>
      <w:tblPr/>
      <w:tcPr>
        <w:tcBorders>
          <w:top w:val="double" w:sz="4" w:space="0" w:color="044F4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44F44" w:themeColor="accent5"/>
          <w:right w:val="single" w:sz="4" w:space="0" w:color="044F44" w:themeColor="accent5"/>
        </w:tcBorders>
      </w:tcPr>
    </w:tblStylePr>
    <w:tblStylePr w:type="band1Horz">
      <w:tblPr/>
      <w:tcPr>
        <w:tcBorders>
          <w:top w:val="single" w:sz="4" w:space="0" w:color="044F44" w:themeColor="accent5"/>
          <w:bottom w:val="single" w:sz="4" w:space="0" w:color="044F4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44F44" w:themeColor="accent5"/>
          <w:left w:val="nil"/>
        </w:tcBorders>
      </w:tcPr>
    </w:tblStylePr>
    <w:tblStylePr w:type="swCell">
      <w:tblPr/>
      <w:tcPr>
        <w:tcBorders>
          <w:top w:val="double" w:sz="4" w:space="0" w:color="044F44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2C3644" w:themeColor="accent6"/>
        <w:left w:val="single" w:sz="4" w:space="0" w:color="2C3644" w:themeColor="accent6"/>
        <w:bottom w:val="single" w:sz="4" w:space="0" w:color="2C3644" w:themeColor="accent6"/>
        <w:right w:val="single" w:sz="4" w:space="0" w:color="2C3644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3644" w:themeFill="accent6"/>
      </w:tcPr>
    </w:tblStylePr>
    <w:tblStylePr w:type="lastRow">
      <w:rPr>
        <w:b/>
        <w:bCs/>
      </w:rPr>
      <w:tblPr/>
      <w:tcPr>
        <w:tcBorders>
          <w:top w:val="double" w:sz="4" w:space="0" w:color="2C3644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3644" w:themeColor="accent6"/>
          <w:right w:val="single" w:sz="4" w:space="0" w:color="2C3644" w:themeColor="accent6"/>
        </w:tcBorders>
      </w:tcPr>
    </w:tblStylePr>
    <w:tblStylePr w:type="band1Horz">
      <w:tblPr/>
      <w:tcPr>
        <w:tcBorders>
          <w:top w:val="single" w:sz="4" w:space="0" w:color="2C3644" w:themeColor="accent6"/>
          <w:bottom w:val="single" w:sz="4" w:space="0" w:color="2C3644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3644" w:themeColor="accent6"/>
          <w:left w:val="nil"/>
        </w:tcBorders>
      </w:tcPr>
    </w:tblStylePr>
    <w:tblStylePr w:type="swCell">
      <w:tblPr/>
      <w:tcPr>
        <w:tcBorders>
          <w:top w:val="double" w:sz="4" w:space="0" w:color="2C3644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BF278" w:themeColor="accent1" w:themeTint="99"/>
        <w:left w:val="single" w:sz="4" w:space="0" w:color="DBF278" w:themeColor="accent1" w:themeTint="99"/>
        <w:bottom w:val="single" w:sz="4" w:space="0" w:color="DBF278" w:themeColor="accent1" w:themeTint="99"/>
        <w:right w:val="single" w:sz="4" w:space="0" w:color="DBF278" w:themeColor="accent1" w:themeTint="99"/>
        <w:insideH w:val="single" w:sz="4" w:space="0" w:color="DBF27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EA1F" w:themeColor="accent1"/>
          <w:left w:val="single" w:sz="4" w:space="0" w:color="C3EA1F" w:themeColor="accent1"/>
          <w:bottom w:val="single" w:sz="4" w:space="0" w:color="C3EA1F" w:themeColor="accent1"/>
          <w:right w:val="single" w:sz="4" w:space="0" w:color="C3EA1F" w:themeColor="accent1"/>
          <w:insideH w:val="nil"/>
        </w:tcBorders>
        <w:shd w:val="clear" w:color="auto" w:fill="C3EA1F" w:themeFill="accent1"/>
      </w:tcPr>
    </w:tblStylePr>
    <w:tblStylePr w:type="lastRow">
      <w:rPr>
        <w:b/>
        <w:bCs/>
      </w:rPr>
      <w:tblPr/>
      <w:tcPr>
        <w:tcBorders>
          <w:top w:val="double" w:sz="4" w:space="0" w:color="DBF27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D0F852" w:themeColor="accent2" w:themeTint="99"/>
        <w:left w:val="single" w:sz="4" w:space="0" w:color="D0F852" w:themeColor="accent2" w:themeTint="99"/>
        <w:bottom w:val="single" w:sz="4" w:space="0" w:color="D0F852" w:themeColor="accent2" w:themeTint="99"/>
        <w:right w:val="single" w:sz="4" w:space="0" w:color="D0F852" w:themeColor="accent2" w:themeTint="99"/>
        <w:insideH w:val="single" w:sz="4" w:space="0" w:color="D0F85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DCB08" w:themeColor="accent2"/>
          <w:left w:val="single" w:sz="4" w:space="0" w:color="9DCB08" w:themeColor="accent2"/>
          <w:bottom w:val="single" w:sz="4" w:space="0" w:color="9DCB08" w:themeColor="accent2"/>
          <w:right w:val="single" w:sz="4" w:space="0" w:color="9DCB08" w:themeColor="accent2"/>
          <w:insideH w:val="nil"/>
        </w:tcBorders>
        <w:shd w:val="clear" w:color="auto" w:fill="9DCB08" w:themeFill="accent2"/>
      </w:tcPr>
    </w:tblStylePr>
    <w:tblStylePr w:type="lastRow">
      <w:rPr>
        <w:b/>
        <w:bCs/>
      </w:rPr>
      <w:tblPr/>
      <w:tcPr>
        <w:tcBorders>
          <w:top w:val="double" w:sz="4" w:space="0" w:color="D0F85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4AEDD5" w:themeColor="accent3" w:themeTint="99"/>
        <w:left w:val="single" w:sz="4" w:space="0" w:color="4AEDD5" w:themeColor="accent3" w:themeTint="99"/>
        <w:bottom w:val="single" w:sz="4" w:space="0" w:color="4AEDD5" w:themeColor="accent3" w:themeTint="99"/>
        <w:right w:val="single" w:sz="4" w:space="0" w:color="4AEDD5" w:themeColor="accent3" w:themeTint="99"/>
        <w:insideH w:val="single" w:sz="4" w:space="0" w:color="4AEDD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0A48E" w:themeColor="accent3"/>
          <w:left w:val="single" w:sz="4" w:space="0" w:color="10A48E" w:themeColor="accent3"/>
          <w:bottom w:val="single" w:sz="4" w:space="0" w:color="10A48E" w:themeColor="accent3"/>
          <w:right w:val="single" w:sz="4" w:space="0" w:color="10A48E" w:themeColor="accent3"/>
          <w:insideH w:val="nil"/>
        </w:tcBorders>
        <w:shd w:val="clear" w:color="auto" w:fill="10A48E" w:themeFill="accent3"/>
      </w:tcPr>
    </w:tblStylePr>
    <w:tblStylePr w:type="lastRow">
      <w:rPr>
        <w:b/>
        <w:bCs/>
      </w:rPr>
      <w:tblPr/>
      <w:tcPr>
        <w:tcBorders>
          <w:top w:val="double" w:sz="4" w:space="0" w:color="4AEDD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0ECD4" w:themeColor="accent4" w:themeTint="99"/>
        <w:left w:val="single" w:sz="4" w:space="0" w:color="60ECD4" w:themeColor="accent4" w:themeTint="99"/>
        <w:bottom w:val="single" w:sz="4" w:space="0" w:color="60ECD4" w:themeColor="accent4" w:themeTint="99"/>
        <w:right w:val="single" w:sz="4" w:space="0" w:color="60ECD4" w:themeColor="accent4" w:themeTint="99"/>
        <w:insideH w:val="single" w:sz="4" w:space="0" w:color="60ECD4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7C0A3" w:themeColor="accent4"/>
          <w:left w:val="single" w:sz="4" w:space="0" w:color="17C0A3" w:themeColor="accent4"/>
          <w:bottom w:val="single" w:sz="4" w:space="0" w:color="17C0A3" w:themeColor="accent4"/>
          <w:right w:val="single" w:sz="4" w:space="0" w:color="17C0A3" w:themeColor="accent4"/>
          <w:insideH w:val="nil"/>
        </w:tcBorders>
        <w:shd w:val="clear" w:color="auto" w:fill="17C0A3" w:themeFill="accent4"/>
      </w:tcPr>
    </w:tblStylePr>
    <w:tblStylePr w:type="lastRow">
      <w:rPr>
        <w:b/>
        <w:bCs/>
      </w:rPr>
      <w:tblPr/>
      <w:tcPr>
        <w:tcBorders>
          <w:top w:val="double" w:sz="4" w:space="0" w:color="60ECD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0CF1CF" w:themeColor="accent5" w:themeTint="99"/>
        <w:left w:val="single" w:sz="4" w:space="0" w:color="0CF1CF" w:themeColor="accent5" w:themeTint="99"/>
        <w:bottom w:val="single" w:sz="4" w:space="0" w:color="0CF1CF" w:themeColor="accent5" w:themeTint="99"/>
        <w:right w:val="single" w:sz="4" w:space="0" w:color="0CF1CF" w:themeColor="accent5" w:themeTint="99"/>
        <w:insideH w:val="single" w:sz="4" w:space="0" w:color="0CF1C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44F44" w:themeColor="accent5"/>
          <w:left w:val="single" w:sz="4" w:space="0" w:color="044F44" w:themeColor="accent5"/>
          <w:bottom w:val="single" w:sz="4" w:space="0" w:color="044F44" w:themeColor="accent5"/>
          <w:right w:val="single" w:sz="4" w:space="0" w:color="044F44" w:themeColor="accent5"/>
          <w:insideH w:val="nil"/>
        </w:tcBorders>
        <w:shd w:val="clear" w:color="auto" w:fill="044F44" w:themeFill="accent5"/>
      </w:tcPr>
    </w:tblStylePr>
    <w:tblStylePr w:type="lastRow">
      <w:rPr>
        <w:b/>
        <w:bCs/>
      </w:rPr>
      <w:tblPr/>
      <w:tcPr>
        <w:tcBorders>
          <w:top w:val="double" w:sz="4" w:space="0" w:color="0CF1C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6D83A1" w:themeColor="accent6" w:themeTint="99"/>
        <w:left w:val="single" w:sz="4" w:space="0" w:color="6D83A1" w:themeColor="accent6" w:themeTint="99"/>
        <w:bottom w:val="single" w:sz="4" w:space="0" w:color="6D83A1" w:themeColor="accent6" w:themeTint="99"/>
        <w:right w:val="single" w:sz="4" w:space="0" w:color="6D83A1" w:themeColor="accent6" w:themeTint="99"/>
        <w:insideH w:val="single" w:sz="4" w:space="0" w:color="6D83A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3644" w:themeColor="accent6"/>
          <w:left w:val="single" w:sz="4" w:space="0" w:color="2C3644" w:themeColor="accent6"/>
          <w:bottom w:val="single" w:sz="4" w:space="0" w:color="2C3644" w:themeColor="accent6"/>
          <w:right w:val="single" w:sz="4" w:space="0" w:color="2C3644" w:themeColor="accent6"/>
          <w:insideH w:val="nil"/>
        </w:tcBorders>
        <w:shd w:val="clear" w:color="auto" w:fill="2C3644" w:themeFill="accent6"/>
      </w:tcPr>
    </w:tblStylePr>
    <w:tblStylePr w:type="lastRow">
      <w:rPr>
        <w:b/>
        <w:bCs/>
      </w:rPr>
      <w:tblPr/>
      <w:tcPr>
        <w:tcBorders>
          <w:top w:val="double" w:sz="4" w:space="0" w:color="6D83A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3EA1F" w:themeColor="accent1"/>
        <w:left w:val="single" w:sz="24" w:space="0" w:color="C3EA1F" w:themeColor="accent1"/>
        <w:bottom w:val="single" w:sz="24" w:space="0" w:color="C3EA1F" w:themeColor="accent1"/>
        <w:right w:val="single" w:sz="24" w:space="0" w:color="C3EA1F" w:themeColor="accent1"/>
      </w:tblBorders>
    </w:tblPr>
    <w:tcPr>
      <w:shd w:val="clear" w:color="auto" w:fill="C3EA1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DCB08" w:themeColor="accent2"/>
        <w:left w:val="single" w:sz="24" w:space="0" w:color="9DCB08" w:themeColor="accent2"/>
        <w:bottom w:val="single" w:sz="24" w:space="0" w:color="9DCB08" w:themeColor="accent2"/>
        <w:right w:val="single" w:sz="24" w:space="0" w:color="9DCB08" w:themeColor="accent2"/>
      </w:tblBorders>
    </w:tblPr>
    <w:tcPr>
      <w:shd w:val="clear" w:color="auto" w:fill="9DCB08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0A48E" w:themeColor="accent3"/>
        <w:left w:val="single" w:sz="24" w:space="0" w:color="10A48E" w:themeColor="accent3"/>
        <w:bottom w:val="single" w:sz="24" w:space="0" w:color="10A48E" w:themeColor="accent3"/>
        <w:right w:val="single" w:sz="24" w:space="0" w:color="10A48E" w:themeColor="accent3"/>
      </w:tblBorders>
    </w:tblPr>
    <w:tcPr>
      <w:shd w:val="clear" w:color="auto" w:fill="10A4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7C0A3" w:themeColor="accent4"/>
        <w:left w:val="single" w:sz="24" w:space="0" w:color="17C0A3" w:themeColor="accent4"/>
        <w:bottom w:val="single" w:sz="24" w:space="0" w:color="17C0A3" w:themeColor="accent4"/>
        <w:right w:val="single" w:sz="24" w:space="0" w:color="17C0A3" w:themeColor="accent4"/>
      </w:tblBorders>
    </w:tblPr>
    <w:tcPr>
      <w:shd w:val="clear" w:color="auto" w:fill="17C0A3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44F44" w:themeColor="accent5"/>
        <w:left w:val="single" w:sz="24" w:space="0" w:color="044F44" w:themeColor="accent5"/>
        <w:bottom w:val="single" w:sz="24" w:space="0" w:color="044F44" w:themeColor="accent5"/>
        <w:right w:val="single" w:sz="24" w:space="0" w:color="044F44" w:themeColor="accent5"/>
      </w:tblBorders>
    </w:tblPr>
    <w:tcPr>
      <w:shd w:val="clear" w:color="auto" w:fill="044F4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72222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C3644" w:themeColor="accent6"/>
        <w:left w:val="single" w:sz="24" w:space="0" w:color="2C3644" w:themeColor="accent6"/>
        <w:bottom w:val="single" w:sz="24" w:space="0" w:color="2C3644" w:themeColor="accent6"/>
        <w:right w:val="single" w:sz="24" w:space="0" w:color="2C3644" w:themeColor="accent6"/>
      </w:tblBorders>
    </w:tblPr>
    <w:tcPr>
      <w:shd w:val="clear" w:color="auto" w:fill="2C3644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  <w:tblBorders>
        <w:top w:val="single" w:sz="4" w:space="0" w:color="C3EA1F" w:themeColor="accent1"/>
        <w:bottom w:val="single" w:sz="4" w:space="0" w:color="C3EA1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C3EA1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  <w:tblBorders>
        <w:top w:val="single" w:sz="4" w:space="0" w:color="9DCB08" w:themeColor="accent2"/>
        <w:bottom w:val="single" w:sz="4" w:space="0" w:color="9DCB08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DCB08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  <w:tblBorders>
        <w:top w:val="single" w:sz="4" w:space="0" w:color="10A48E" w:themeColor="accent3"/>
        <w:bottom w:val="single" w:sz="4" w:space="0" w:color="10A4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10A4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  <w:tblBorders>
        <w:top w:val="single" w:sz="4" w:space="0" w:color="17C0A3" w:themeColor="accent4"/>
        <w:bottom w:val="single" w:sz="4" w:space="0" w:color="17C0A3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17C0A3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  <w:tblBorders>
        <w:top w:val="single" w:sz="4" w:space="0" w:color="044F44" w:themeColor="accent5"/>
        <w:bottom w:val="single" w:sz="4" w:space="0" w:color="044F4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44F4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  <w:tblBorders>
        <w:top w:val="single" w:sz="4" w:space="0" w:color="2C3644" w:themeColor="accent6"/>
        <w:bottom w:val="single" w:sz="4" w:space="0" w:color="2C3644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C3644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72222"/>
    <w:pPr>
      <w:spacing w:after="0" w:line="240" w:lineRule="auto"/>
    </w:pPr>
    <w:rPr>
      <w:color w:val="95B51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3EA1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3EA1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3EA1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3EA1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3FAD2" w:themeFill="accent1" w:themeFillTint="33"/>
      </w:tcPr>
    </w:tblStylePr>
    <w:tblStylePr w:type="band1Horz">
      <w:tblPr/>
      <w:tcPr>
        <w:shd w:val="clear" w:color="auto" w:fill="F3FAD2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72222"/>
    <w:pPr>
      <w:spacing w:after="0" w:line="240" w:lineRule="auto"/>
    </w:pPr>
    <w:rPr>
      <w:color w:val="74970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DCB08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DCB08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DCB08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DCB08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FCC5" w:themeFill="accent2" w:themeFillTint="33"/>
      </w:tcPr>
    </w:tblStylePr>
    <w:tblStylePr w:type="band1Horz">
      <w:tblPr/>
      <w:tcPr>
        <w:shd w:val="clear" w:color="auto" w:fill="EFFCC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72222"/>
    <w:pPr>
      <w:spacing w:after="0" w:line="240" w:lineRule="auto"/>
    </w:pPr>
    <w:rPr>
      <w:color w:val="0C7A6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0A4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0A4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0A4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0A4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2F9F1" w:themeFill="accent3" w:themeFillTint="33"/>
      </w:tcPr>
    </w:tblStylePr>
    <w:tblStylePr w:type="band1Horz">
      <w:tblPr/>
      <w:tcPr>
        <w:shd w:val="clear" w:color="auto" w:fill="C2F9F1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72222"/>
    <w:pPr>
      <w:spacing w:after="0" w:line="240" w:lineRule="auto"/>
    </w:pPr>
    <w:rPr>
      <w:color w:val="118F7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7C0A3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7C0A3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7C0A3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7C0A3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CAF8F0" w:themeFill="accent4" w:themeFillTint="33"/>
      </w:tcPr>
    </w:tblStylePr>
    <w:tblStylePr w:type="band1Horz">
      <w:tblPr/>
      <w:tcPr>
        <w:shd w:val="clear" w:color="auto" w:fill="CAF8F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72222"/>
    <w:pPr>
      <w:spacing w:after="0" w:line="240" w:lineRule="auto"/>
    </w:pPr>
    <w:rPr>
      <w:color w:val="033B32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44F4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44F4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44F4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44F4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ADFBEF" w:themeFill="accent5" w:themeFillTint="33"/>
      </w:tcPr>
    </w:tblStylePr>
    <w:tblStylePr w:type="band1Horz">
      <w:tblPr/>
      <w:tcPr>
        <w:shd w:val="clear" w:color="auto" w:fill="ADFBE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72222"/>
    <w:pPr>
      <w:spacing w:after="0" w:line="240" w:lineRule="auto"/>
    </w:pPr>
    <w:rPr>
      <w:color w:val="212832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3644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3644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3644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3644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ED5DF" w:themeFill="accent6" w:themeFillTint="33"/>
      </w:tcPr>
    </w:tblStylePr>
    <w:tblStylePr w:type="band1Horz">
      <w:tblPr/>
      <w:tcPr>
        <w:shd w:val="clear" w:color="auto" w:fill="CED5D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7222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kern w:val="16"/>
      <w14:ligatures w14:val="standardContextual"/>
      <w14:numForm w14:val="oldStyle"/>
      <w14:numSpacing w14:val="proportional"/>
      <w14:cntxtAlts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72222"/>
    <w:rPr>
      <w:rFonts w:ascii="Consolas" w:hAnsi="Consolas"/>
      <w:kern w:val="16"/>
      <w:sz w:val="22"/>
      <w14:ligatures w14:val="standardContextual"/>
      <w14:numForm w14:val="oldStyle"/>
      <w14:numSpacing w14:val="proportional"/>
      <w14:cntxtAlts/>
    </w:rPr>
  </w:style>
  <w:style w:type="table" w:styleId="MediumGrid1">
    <w:name w:val="Medium Grid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D2EF57" w:themeColor="accent1" w:themeTint="BF"/>
        <w:left w:val="single" w:sz="8" w:space="0" w:color="D2EF57" w:themeColor="accent1" w:themeTint="BF"/>
        <w:bottom w:val="single" w:sz="8" w:space="0" w:color="D2EF57" w:themeColor="accent1" w:themeTint="BF"/>
        <w:right w:val="single" w:sz="8" w:space="0" w:color="D2EF57" w:themeColor="accent1" w:themeTint="BF"/>
        <w:insideH w:val="single" w:sz="8" w:space="0" w:color="D2EF57" w:themeColor="accent1" w:themeTint="BF"/>
        <w:insideV w:val="single" w:sz="8" w:space="0" w:color="D2EF57" w:themeColor="accent1" w:themeTint="BF"/>
      </w:tblBorders>
    </w:tblPr>
    <w:tcPr>
      <w:shd w:val="clear" w:color="auto" w:fill="F0F9C7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EF5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F48F" w:themeFill="accent1" w:themeFillTint="7F"/>
      </w:tcPr>
    </w:tblStylePr>
    <w:tblStylePr w:type="band1Horz">
      <w:tblPr/>
      <w:tcPr>
        <w:shd w:val="clear" w:color="auto" w:fill="E1F48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4F627" w:themeColor="accent2" w:themeTint="BF"/>
        <w:left w:val="single" w:sz="8" w:space="0" w:color="C4F627" w:themeColor="accent2" w:themeTint="BF"/>
        <w:bottom w:val="single" w:sz="8" w:space="0" w:color="C4F627" w:themeColor="accent2" w:themeTint="BF"/>
        <w:right w:val="single" w:sz="8" w:space="0" w:color="C4F627" w:themeColor="accent2" w:themeTint="BF"/>
        <w:insideH w:val="single" w:sz="8" w:space="0" w:color="C4F627" w:themeColor="accent2" w:themeTint="BF"/>
        <w:insideV w:val="single" w:sz="8" w:space="0" w:color="C4F627" w:themeColor="accent2" w:themeTint="BF"/>
      </w:tblBorders>
    </w:tblPr>
    <w:tcPr>
      <w:shd w:val="clear" w:color="auto" w:fill="EBFCB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4F62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F96F" w:themeFill="accent2" w:themeFillTint="7F"/>
      </w:tcPr>
    </w:tblStylePr>
    <w:tblStylePr w:type="band1Horz">
      <w:tblPr/>
      <w:tcPr>
        <w:shd w:val="clear" w:color="auto" w:fill="D8F96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DE9CA" w:themeColor="accent3" w:themeTint="BF"/>
        <w:left w:val="single" w:sz="8" w:space="0" w:color="1DE9CA" w:themeColor="accent3" w:themeTint="BF"/>
        <w:bottom w:val="single" w:sz="8" w:space="0" w:color="1DE9CA" w:themeColor="accent3" w:themeTint="BF"/>
        <w:right w:val="single" w:sz="8" w:space="0" w:color="1DE9CA" w:themeColor="accent3" w:themeTint="BF"/>
        <w:insideH w:val="single" w:sz="8" w:space="0" w:color="1DE9CA" w:themeColor="accent3" w:themeTint="BF"/>
        <w:insideV w:val="single" w:sz="8" w:space="0" w:color="1DE9CA" w:themeColor="accent3" w:themeTint="BF"/>
      </w:tblBorders>
    </w:tblPr>
    <w:tcPr>
      <w:shd w:val="clear" w:color="auto" w:fill="B4F7ED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DE9C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8F0DC" w:themeFill="accent3" w:themeFillTint="7F"/>
      </w:tcPr>
    </w:tblStylePr>
    <w:tblStylePr w:type="band1Horz">
      <w:tblPr/>
      <w:tcPr>
        <w:shd w:val="clear" w:color="auto" w:fill="68F0D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9E7C9" w:themeColor="accent4" w:themeTint="BF"/>
        <w:left w:val="single" w:sz="8" w:space="0" w:color="39E7C9" w:themeColor="accent4" w:themeTint="BF"/>
        <w:bottom w:val="single" w:sz="8" w:space="0" w:color="39E7C9" w:themeColor="accent4" w:themeTint="BF"/>
        <w:right w:val="single" w:sz="8" w:space="0" w:color="39E7C9" w:themeColor="accent4" w:themeTint="BF"/>
        <w:insideH w:val="single" w:sz="8" w:space="0" w:color="39E7C9" w:themeColor="accent4" w:themeTint="BF"/>
        <w:insideV w:val="single" w:sz="8" w:space="0" w:color="39E7C9" w:themeColor="accent4" w:themeTint="BF"/>
      </w:tblBorders>
    </w:tblPr>
    <w:tcPr>
      <w:shd w:val="clear" w:color="auto" w:fill="BDF7E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9E7C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BEFDB" w:themeFill="accent4" w:themeFillTint="7F"/>
      </w:tcPr>
    </w:tblStylePr>
    <w:tblStylePr w:type="band1Horz">
      <w:tblPr/>
      <w:tcPr>
        <w:shd w:val="clear" w:color="auto" w:fill="7BEFD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9B49B" w:themeColor="accent5" w:themeTint="BF"/>
        <w:left w:val="single" w:sz="8" w:space="0" w:color="09B49B" w:themeColor="accent5" w:themeTint="BF"/>
        <w:bottom w:val="single" w:sz="8" w:space="0" w:color="09B49B" w:themeColor="accent5" w:themeTint="BF"/>
        <w:right w:val="single" w:sz="8" w:space="0" w:color="09B49B" w:themeColor="accent5" w:themeTint="BF"/>
        <w:insideH w:val="single" w:sz="8" w:space="0" w:color="09B49B" w:themeColor="accent5" w:themeTint="BF"/>
        <w:insideV w:val="single" w:sz="8" w:space="0" w:color="09B49B" w:themeColor="accent5" w:themeTint="BF"/>
      </w:tblBorders>
    </w:tblPr>
    <w:tcPr>
      <w:shd w:val="clear" w:color="auto" w:fill="9AFAEB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9B49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4F4D8" w:themeFill="accent5" w:themeFillTint="7F"/>
      </w:tcPr>
    </w:tblStylePr>
    <w:tblStylePr w:type="band1Horz">
      <w:tblPr/>
      <w:tcPr>
        <w:shd w:val="clear" w:color="auto" w:fill="34F4D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536680" w:themeColor="accent6" w:themeTint="BF"/>
        <w:left w:val="single" w:sz="8" w:space="0" w:color="536680" w:themeColor="accent6" w:themeTint="BF"/>
        <w:bottom w:val="single" w:sz="8" w:space="0" w:color="536680" w:themeColor="accent6" w:themeTint="BF"/>
        <w:right w:val="single" w:sz="8" w:space="0" w:color="536680" w:themeColor="accent6" w:themeTint="BF"/>
        <w:insideH w:val="single" w:sz="8" w:space="0" w:color="536680" w:themeColor="accent6" w:themeTint="BF"/>
        <w:insideV w:val="single" w:sz="8" w:space="0" w:color="536680" w:themeColor="accent6" w:themeTint="BF"/>
      </w:tblBorders>
    </w:tblPr>
    <w:tcPr>
      <w:shd w:val="clear" w:color="auto" w:fill="C3CCD8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3668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98B1" w:themeFill="accent6" w:themeFillTint="7F"/>
      </w:tcPr>
    </w:tblStylePr>
    <w:tblStylePr w:type="band1Horz">
      <w:tblPr/>
      <w:tcPr>
        <w:shd w:val="clear" w:color="auto" w:fill="8698B1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  <w:insideH w:val="single" w:sz="8" w:space="0" w:color="C3EA1F" w:themeColor="accent1"/>
        <w:insideV w:val="single" w:sz="8" w:space="0" w:color="C3EA1F" w:themeColor="accent1"/>
      </w:tblBorders>
    </w:tblPr>
    <w:tcPr>
      <w:shd w:val="clear" w:color="auto" w:fill="F0F9C7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9FDE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AD2" w:themeFill="accent1" w:themeFillTint="33"/>
      </w:tcPr>
    </w:tblStylePr>
    <w:tblStylePr w:type="band1Vert">
      <w:tblPr/>
      <w:tcPr>
        <w:shd w:val="clear" w:color="auto" w:fill="E1F48F" w:themeFill="accent1" w:themeFillTint="7F"/>
      </w:tcPr>
    </w:tblStylePr>
    <w:tblStylePr w:type="band1Horz">
      <w:tblPr/>
      <w:tcPr>
        <w:tcBorders>
          <w:insideH w:val="single" w:sz="6" w:space="0" w:color="C3EA1F" w:themeColor="accent1"/>
          <w:insideV w:val="single" w:sz="6" w:space="0" w:color="C3EA1F" w:themeColor="accent1"/>
        </w:tcBorders>
        <w:shd w:val="clear" w:color="auto" w:fill="E1F48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  <w:insideH w:val="single" w:sz="8" w:space="0" w:color="9DCB08" w:themeColor="accent2"/>
        <w:insideV w:val="single" w:sz="8" w:space="0" w:color="9DCB08" w:themeColor="accent2"/>
      </w:tblBorders>
    </w:tblPr>
    <w:tcPr>
      <w:shd w:val="clear" w:color="auto" w:fill="EBFCB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EE2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CC5" w:themeFill="accent2" w:themeFillTint="33"/>
      </w:tcPr>
    </w:tblStylePr>
    <w:tblStylePr w:type="band1Vert">
      <w:tblPr/>
      <w:tcPr>
        <w:shd w:val="clear" w:color="auto" w:fill="D8F96F" w:themeFill="accent2" w:themeFillTint="7F"/>
      </w:tcPr>
    </w:tblStylePr>
    <w:tblStylePr w:type="band1Horz">
      <w:tblPr/>
      <w:tcPr>
        <w:tcBorders>
          <w:insideH w:val="single" w:sz="6" w:space="0" w:color="9DCB08" w:themeColor="accent2"/>
          <w:insideV w:val="single" w:sz="6" w:space="0" w:color="9DCB08" w:themeColor="accent2"/>
        </w:tcBorders>
        <w:shd w:val="clear" w:color="auto" w:fill="D8F96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  <w:insideH w:val="single" w:sz="8" w:space="0" w:color="10A48E" w:themeColor="accent3"/>
        <w:insideV w:val="single" w:sz="8" w:space="0" w:color="10A48E" w:themeColor="accent3"/>
      </w:tblBorders>
    </w:tblPr>
    <w:tcPr>
      <w:shd w:val="clear" w:color="auto" w:fill="B4F7ED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1FCF8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F9F1" w:themeFill="accent3" w:themeFillTint="33"/>
      </w:tcPr>
    </w:tblStylePr>
    <w:tblStylePr w:type="band1Vert">
      <w:tblPr/>
      <w:tcPr>
        <w:shd w:val="clear" w:color="auto" w:fill="68F0DC" w:themeFill="accent3" w:themeFillTint="7F"/>
      </w:tcPr>
    </w:tblStylePr>
    <w:tblStylePr w:type="band1Horz">
      <w:tblPr/>
      <w:tcPr>
        <w:tcBorders>
          <w:insideH w:val="single" w:sz="6" w:space="0" w:color="10A48E" w:themeColor="accent3"/>
          <w:insideV w:val="single" w:sz="6" w:space="0" w:color="10A48E" w:themeColor="accent3"/>
        </w:tcBorders>
        <w:shd w:val="clear" w:color="auto" w:fill="68F0D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  <w:insideH w:val="single" w:sz="8" w:space="0" w:color="17C0A3" w:themeColor="accent4"/>
        <w:insideV w:val="single" w:sz="8" w:space="0" w:color="17C0A3" w:themeColor="accent4"/>
      </w:tblBorders>
    </w:tblPr>
    <w:tcPr>
      <w:shd w:val="clear" w:color="auto" w:fill="BDF7E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5FC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F8F0" w:themeFill="accent4" w:themeFillTint="33"/>
      </w:tcPr>
    </w:tblStylePr>
    <w:tblStylePr w:type="band1Vert">
      <w:tblPr/>
      <w:tcPr>
        <w:shd w:val="clear" w:color="auto" w:fill="7BEFDB" w:themeFill="accent4" w:themeFillTint="7F"/>
      </w:tcPr>
    </w:tblStylePr>
    <w:tblStylePr w:type="band1Horz">
      <w:tblPr/>
      <w:tcPr>
        <w:tcBorders>
          <w:insideH w:val="single" w:sz="6" w:space="0" w:color="17C0A3" w:themeColor="accent4"/>
          <w:insideV w:val="single" w:sz="6" w:space="0" w:color="17C0A3" w:themeColor="accent4"/>
        </w:tcBorders>
        <w:shd w:val="clear" w:color="auto" w:fill="7BEFD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  <w:insideH w:val="single" w:sz="8" w:space="0" w:color="044F44" w:themeColor="accent5"/>
        <w:insideV w:val="single" w:sz="8" w:space="0" w:color="044F44" w:themeColor="accent5"/>
      </w:tblBorders>
    </w:tblPr>
    <w:tcPr>
      <w:shd w:val="clear" w:color="auto" w:fill="9AFAEB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7FD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BEF" w:themeFill="accent5" w:themeFillTint="33"/>
      </w:tcPr>
    </w:tblStylePr>
    <w:tblStylePr w:type="band1Vert">
      <w:tblPr/>
      <w:tcPr>
        <w:shd w:val="clear" w:color="auto" w:fill="34F4D8" w:themeFill="accent5" w:themeFillTint="7F"/>
      </w:tcPr>
    </w:tblStylePr>
    <w:tblStylePr w:type="band1Horz">
      <w:tblPr/>
      <w:tcPr>
        <w:tcBorders>
          <w:insideH w:val="single" w:sz="6" w:space="0" w:color="044F44" w:themeColor="accent5"/>
          <w:insideV w:val="single" w:sz="6" w:space="0" w:color="044F44" w:themeColor="accent5"/>
        </w:tcBorders>
        <w:shd w:val="clear" w:color="auto" w:fill="34F4D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  <w:insideH w:val="single" w:sz="8" w:space="0" w:color="2C3644" w:themeColor="accent6"/>
        <w:insideV w:val="single" w:sz="8" w:space="0" w:color="2C3644" w:themeColor="accent6"/>
      </w:tblBorders>
    </w:tblPr>
    <w:tcPr>
      <w:shd w:val="clear" w:color="auto" w:fill="C3CCD8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7EAEF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5DF" w:themeFill="accent6" w:themeFillTint="33"/>
      </w:tcPr>
    </w:tblStylePr>
    <w:tblStylePr w:type="band1Vert">
      <w:tblPr/>
      <w:tcPr>
        <w:shd w:val="clear" w:color="auto" w:fill="8698B1" w:themeFill="accent6" w:themeFillTint="7F"/>
      </w:tcPr>
    </w:tblStylePr>
    <w:tblStylePr w:type="band1Horz">
      <w:tblPr/>
      <w:tcPr>
        <w:tcBorders>
          <w:insideH w:val="single" w:sz="6" w:space="0" w:color="2C3644" w:themeColor="accent6"/>
          <w:insideV w:val="single" w:sz="6" w:space="0" w:color="2C3644" w:themeColor="accent6"/>
        </w:tcBorders>
        <w:shd w:val="clear" w:color="auto" w:fill="8698B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0F9C7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EA1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3EA1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3EA1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3EA1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1F48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1F48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FCB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CB08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CB08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CB08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CB08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F96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F96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4F7ED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A4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A4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A4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A4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8F0D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8F0D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F7E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C0A3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7C0A3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7C0A3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7C0A3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BEFD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BEFD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AFAEB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44F4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44F4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44F4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44F4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4F4D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4F4D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3CCD8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3644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3644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3644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3644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98B1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98B1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3EA1F" w:themeColor="accent1"/>
        <w:bottom w:val="single" w:sz="8" w:space="0" w:color="C3EA1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3EA1F" w:themeColor="accent1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C3EA1F" w:themeColor="accent1"/>
          <w:bottom w:val="single" w:sz="8" w:space="0" w:color="C3EA1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3EA1F" w:themeColor="accent1"/>
          <w:bottom w:val="single" w:sz="8" w:space="0" w:color="C3EA1F" w:themeColor="accent1"/>
        </w:tcBorders>
      </w:tcPr>
    </w:tblStylePr>
    <w:tblStylePr w:type="band1Vert">
      <w:tblPr/>
      <w:tcPr>
        <w:shd w:val="clear" w:color="auto" w:fill="F0F9C7" w:themeFill="accent1" w:themeFillTint="3F"/>
      </w:tcPr>
    </w:tblStylePr>
    <w:tblStylePr w:type="band1Horz">
      <w:tblPr/>
      <w:tcPr>
        <w:shd w:val="clear" w:color="auto" w:fill="F0F9C7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CB08" w:themeColor="accent2"/>
        <w:bottom w:val="single" w:sz="8" w:space="0" w:color="9DCB08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CB08" w:themeColor="accent2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9DCB08" w:themeColor="accent2"/>
          <w:bottom w:val="single" w:sz="8" w:space="0" w:color="9DCB08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CB08" w:themeColor="accent2"/>
          <w:bottom w:val="single" w:sz="8" w:space="0" w:color="9DCB08" w:themeColor="accent2"/>
        </w:tcBorders>
      </w:tcPr>
    </w:tblStylePr>
    <w:tblStylePr w:type="band1Vert">
      <w:tblPr/>
      <w:tcPr>
        <w:shd w:val="clear" w:color="auto" w:fill="EBFCB7" w:themeFill="accent2" w:themeFillTint="3F"/>
      </w:tcPr>
    </w:tblStylePr>
    <w:tblStylePr w:type="band1Horz">
      <w:tblPr/>
      <w:tcPr>
        <w:shd w:val="clear" w:color="auto" w:fill="EBFCB7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A48E" w:themeColor="accent3"/>
        <w:bottom w:val="single" w:sz="8" w:space="0" w:color="10A4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A48E" w:themeColor="accent3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10A48E" w:themeColor="accent3"/>
          <w:bottom w:val="single" w:sz="8" w:space="0" w:color="10A4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A48E" w:themeColor="accent3"/>
          <w:bottom w:val="single" w:sz="8" w:space="0" w:color="10A48E" w:themeColor="accent3"/>
        </w:tcBorders>
      </w:tcPr>
    </w:tblStylePr>
    <w:tblStylePr w:type="band1Vert">
      <w:tblPr/>
      <w:tcPr>
        <w:shd w:val="clear" w:color="auto" w:fill="B4F7ED" w:themeFill="accent3" w:themeFillTint="3F"/>
      </w:tcPr>
    </w:tblStylePr>
    <w:tblStylePr w:type="band1Horz">
      <w:tblPr/>
      <w:tcPr>
        <w:shd w:val="clear" w:color="auto" w:fill="B4F7ED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7C0A3" w:themeColor="accent4"/>
        <w:bottom w:val="single" w:sz="8" w:space="0" w:color="17C0A3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7C0A3" w:themeColor="accent4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17C0A3" w:themeColor="accent4"/>
          <w:bottom w:val="single" w:sz="8" w:space="0" w:color="17C0A3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7C0A3" w:themeColor="accent4"/>
          <w:bottom w:val="single" w:sz="8" w:space="0" w:color="17C0A3" w:themeColor="accent4"/>
        </w:tcBorders>
      </w:tcPr>
    </w:tblStylePr>
    <w:tblStylePr w:type="band1Vert">
      <w:tblPr/>
      <w:tcPr>
        <w:shd w:val="clear" w:color="auto" w:fill="BDF7ED" w:themeFill="accent4" w:themeFillTint="3F"/>
      </w:tcPr>
    </w:tblStylePr>
    <w:tblStylePr w:type="band1Horz">
      <w:tblPr/>
      <w:tcPr>
        <w:shd w:val="clear" w:color="auto" w:fill="BDF7E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44F44" w:themeColor="accent5"/>
        <w:bottom w:val="single" w:sz="8" w:space="0" w:color="044F4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44F44" w:themeColor="accent5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044F44" w:themeColor="accent5"/>
          <w:bottom w:val="single" w:sz="8" w:space="0" w:color="044F4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44F44" w:themeColor="accent5"/>
          <w:bottom w:val="single" w:sz="8" w:space="0" w:color="044F44" w:themeColor="accent5"/>
        </w:tcBorders>
      </w:tcPr>
    </w:tblStylePr>
    <w:tblStylePr w:type="band1Vert">
      <w:tblPr/>
      <w:tcPr>
        <w:shd w:val="clear" w:color="auto" w:fill="9AFAEB" w:themeFill="accent5" w:themeFillTint="3F"/>
      </w:tcPr>
    </w:tblStylePr>
    <w:tblStylePr w:type="band1Horz">
      <w:tblPr/>
      <w:tcPr>
        <w:shd w:val="clear" w:color="auto" w:fill="9AFAEB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72222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C3644" w:themeColor="accent6"/>
        <w:bottom w:val="single" w:sz="8" w:space="0" w:color="2C3644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3644" w:themeColor="accent6"/>
        </w:tcBorders>
      </w:tcPr>
    </w:tblStylePr>
    <w:tblStylePr w:type="lastRow">
      <w:rPr>
        <w:b/>
        <w:bCs/>
        <w:color w:val="2C3644" w:themeColor="text2"/>
      </w:rPr>
      <w:tblPr/>
      <w:tcPr>
        <w:tcBorders>
          <w:top w:val="single" w:sz="8" w:space="0" w:color="2C3644" w:themeColor="accent6"/>
          <w:bottom w:val="single" w:sz="8" w:space="0" w:color="2C3644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3644" w:themeColor="accent6"/>
          <w:bottom w:val="single" w:sz="8" w:space="0" w:color="2C3644" w:themeColor="accent6"/>
        </w:tcBorders>
      </w:tcPr>
    </w:tblStylePr>
    <w:tblStylePr w:type="band1Vert">
      <w:tblPr/>
      <w:tcPr>
        <w:shd w:val="clear" w:color="auto" w:fill="C3CCD8" w:themeFill="accent6" w:themeFillTint="3F"/>
      </w:tcPr>
    </w:tblStylePr>
    <w:tblStylePr w:type="band1Horz">
      <w:tblPr/>
      <w:tcPr>
        <w:shd w:val="clear" w:color="auto" w:fill="C3CCD8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3EA1F" w:themeColor="accent1"/>
        <w:left w:val="single" w:sz="8" w:space="0" w:color="C3EA1F" w:themeColor="accent1"/>
        <w:bottom w:val="single" w:sz="8" w:space="0" w:color="C3EA1F" w:themeColor="accent1"/>
        <w:right w:val="single" w:sz="8" w:space="0" w:color="C3EA1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3EA1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3EA1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3EA1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9C7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9C7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CB08" w:themeColor="accent2"/>
        <w:left w:val="single" w:sz="8" w:space="0" w:color="9DCB08" w:themeColor="accent2"/>
        <w:bottom w:val="single" w:sz="8" w:space="0" w:color="9DCB08" w:themeColor="accent2"/>
        <w:right w:val="single" w:sz="8" w:space="0" w:color="9DCB08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CB08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CB08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CB08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CB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FCB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A48E" w:themeColor="accent3"/>
        <w:left w:val="single" w:sz="8" w:space="0" w:color="10A48E" w:themeColor="accent3"/>
        <w:bottom w:val="single" w:sz="8" w:space="0" w:color="10A48E" w:themeColor="accent3"/>
        <w:right w:val="single" w:sz="8" w:space="0" w:color="10A4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A4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A4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A4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4F7ED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4F7ED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7C0A3" w:themeColor="accent4"/>
        <w:left w:val="single" w:sz="8" w:space="0" w:color="17C0A3" w:themeColor="accent4"/>
        <w:bottom w:val="single" w:sz="8" w:space="0" w:color="17C0A3" w:themeColor="accent4"/>
        <w:right w:val="single" w:sz="8" w:space="0" w:color="17C0A3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7C0A3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7C0A3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7C0A3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F7E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F7E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44F44" w:themeColor="accent5"/>
        <w:left w:val="single" w:sz="8" w:space="0" w:color="044F44" w:themeColor="accent5"/>
        <w:bottom w:val="single" w:sz="8" w:space="0" w:color="044F44" w:themeColor="accent5"/>
        <w:right w:val="single" w:sz="8" w:space="0" w:color="044F4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44F4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44F4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44F4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AFAEB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AFAEB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72222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C3644" w:themeColor="accent6"/>
        <w:left w:val="single" w:sz="8" w:space="0" w:color="2C3644" w:themeColor="accent6"/>
        <w:bottom w:val="single" w:sz="8" w:space="0" w:color="2C3644" w:themeColor="accent6"/>
        <w:right w:val="single" w:sz="8" w:space="0" w:color="2C3644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3644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3644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3644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3CCD8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3CCD8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D2EF57" w:themeColor="accent1" w:themeTint="BF"/>
        <w:left w:val="single" w:sz="8" w:space="0" w:color="D2EF57" w:themeColor="accent1" w:themeTint="BF"/>
        <w:bottom w:val="single" w:sz="8" w:space="0" w:color="D2EF57" w:themeColor="accent1" w:themeTint="BF"/>
        <w:right w:val="single" w:sz="8" w:space="0" w:color="D2EF57" w:themeColor="accent1" w:themeTint="BF"/>
        <w:insideH w:val="single" w:sz="8" w:space="0" w:color="D2EF5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2EF57" w:themeColor="accent1" w:themeTint="BF"/>
          <w:left w:val="single" w:sz="8" w:space="0" w:color="D2EF57" w:themeColor="accent1" w:themeTint="BF"/>
          <w:bottom w:val="single" w:sz="8" w:space="0" w:color="D2EF57" w:themeColor="accent1" w:themeTint="BF"/>
          <w:right w:val="single" w:sz="8" w:space="0" w:color="D2EF57" w:themeColor="accent1" w:themeTint="BF"/>
          <w:insideH w:val="nil"/>
          <w:insideV w:val="nil"/>
        </w:tcBorders>
        <w:shd w:val="clear" w:color="auto" w:fill="C3EA1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2EF57" w:themeColor="accent1" w:themeTint="BF"/>
          <w:left w:val="single" w:sz="8" w:space="0" w:color="D2EF57" w:themeColor="accent1" w:themeTint="BF"/>
          <w:bottom w:val="single" w:sz="8" w:space="0" w:color="D2EF57" w:themeColor="accent1" w:themeTint="BF"/>
          <w:right w:val="single" w:sz="8" w:space="0" w:color="D2EF5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9C7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9C7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C4F627" w:themeColor="accent2" w:themeTint="BF"/>
        <w:left w:val="single" w:sz="8" w:space="0" w:color="C4F627" w:themeColor="accent2" w:themeTint="BF"/>
        <w:bottom w:val="single" w:sz="8" w:space="0" w:color="C4F627" w:themeColor="accent2" w:themeTint="BF"/>
        <w:right w:val="single" w:sz="8" w:space="0" w:color="C4F627" w:themeColor="accent2" w:themeTint="BF"/>
        <w:insideH w:val="single" w:sz="8" w:space="0" w:color="C4F62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4F627" w:themeColor="accent2" w:themeTint="BF"/>
          <w:left w:val="single" w:sz="8" w:space="0" w:color="C4F627" w:themeColor="accent2" w:themeTint="BF"/>
          <w:bottom w:val="single" w:sz="8" w:space="0" w:color="C4F627" w:themeColor="accent2" w:themeTint="BF"/>
          <w:right w:val="single" w:sz="8" w:space="0" w:color="C4F627" w:themeColor="accent2" w:themeTint="BF"/>
          <w:insideH w:val="nil"/>
          <w:insideV w:val="nil"/>
        </w:tcBorders>
        <w:shd w:val="clear" w:color="auto" w:fill="9DCB08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4F627" w:themeColor="accent2" w:themeTint="BF"/>
          <w:left w:val="single" w:sz="8" w:space="0" w:color="C4F627" w:themeColor="accent2" w:themeTint="BF"/>
          <w:bottom w:val="single" w:sz="8" w:space="0" w:color="C4F627" w:themeColor="accent2" w:themeTint="BF"/>
          <w:right w:val="single" w:sz="8" w:space="0" w:color="C4F62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CB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FCB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1DE9CA" w:themeColor="accent3" w:themeTint="BF"/>
        <w:left w:val="single" w:sz="8" w:space="0" w:color="1DE9CA" w:themeColor="accent3" w:themeTint="BF"/>
        <w:bottom w:val="single" w:sz="8" w:space="0" w:color="1DE9CA" w:themeColor="accent3" w:themeTint="BF"/>
        <w:right w:val="single" w:sz="8" w:space="0" w:color="1DE9CA" w:themeColor="accent3" w:themeTint="BF"/>
        <w:insideH w:val="single" w:sz="8" w:space="0" w:color="1DE9C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DE9CA" w:themeColor="accent3" w:themeTint="BF"/>
          <w:left w:val="single" w:sz="8" w:space="0" w:color="1DE9CA" w:themeColor="accent3" w:themeTint="BF"/>
          <w:bottom w:val="single" w:sz="8" w:space="0" w:color="1DE9CA" w:themeColor="accent3" w:themeTint="BF"/>
          <w:right w:val="single" w:sz="8" w:space="0" w:color="1DE9CA" w:themeColor="accent3" w:themeTint="BF"/>
          <w:insideH w:val="nil"/>
          <w:insideV w:val="nil"/>
        </w:tcBorders>
        <w:shd w:val="clear" w:color="auto" w:fill="10A4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DE9CA" w:themeColor="accent3" w:themeTint="BF"/>
          <w:left w:val="single" w:sz="8" w:space="0" w:color="1DE9CA" w:themeColor="accent3" w:themeTint="BF"/>
          <w:bottom w:val="single" w:sz="8" w:space="0" w:color="1DE9CA" w:themeColor="accent3" w:themeTint="BF"/>
          <w:right w:val="single" w:sz="8" w:space="0" w:color="1DE9C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4F7ED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4F7ED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39E7C9" w:themeColor="accent4" w:themeTint="BF"/>
        <w:left w:val="single" w:sz="8" w:space="0" w:color="39E7C9" w:themeColor="accent4" w:themeTint="BF"/>
        <w:bottom w:val="single" w:sz="8" w:space="0" w:color="39E7C9" w:themeColor="accent4" w:themeTint="BF"/>
        <w:right w:val="single" w:sz="8" w:space="0" w:color="39E7C9" w:themeColor="accent4" w:themeTint="BF"/>
        <w:insideH w:val="single" w:sz="8" w:space="0" w:color="39E7C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9E7C9" w:themeColor="accent4" w:themeTint="BF"/>
          <w:left w:val="single" w:sz="8" w:space="0" w:color="39E7C9" w:themeColor="accent4" w:themeTint="BF"/>
          <w:bottom w:val="single" w:sz="8" w:space="0" w:color="39E7C9" w:themeColor="accent4" w:themeTint="BF"/>
          <w:right w:val="single" w:sz="8" w:space="0" w:color="39E7C9" w:themeColor="accent4" w:themeTint="BF"/>
          <w:insideH w:val="nil"/>
          <w:insideV w:val="nil"/>
        </w:tcBorders>
        <w:shd w:val="clear" w:color="auto" w:fill="17C0A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9E7C9" w:themeColor="accent4" w:themeTint="BF"/>
          <w:left w:val="single" w:sz="8" w:space="0" w:color="39E7C9" w:themeColor="accent4" w:themeTint="BF"/>
          <w:bottom w:val="single" w:sz="8" w:space="0" w:color="39E7C9" w:themeColor="accent4" w:themeTint="BF"/>
          <w:right w:val="single" w:sz="8" w:space="0" w:color="39E7C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7E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F7E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09B49B" w:themeColor="accent5" w:themeTint="BF"/>
        <w:left w:val="single" w:sz="8" w:space="0" w:color="09B49B" w:themeColor="accent5" w:themeTint="BF"/>
        <w:bottom w:val="single" w:sz="8" w:space="0" w:color="09B49B" w:themeColor="accent5" w:themeTint="BF"/>
        <w:right w:val="single" w:sz="8" w:space="0" w:color="09B49B" w:themeColor="accent5" w:themeTint="BF"/>
        <w:insideH w:val="single" w:sz="8" w:space="0" w:color="09B49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9B49B" w:themeColor="accent5" w:themeTint="BF"/>
          <w:left w:val="single" w:sz="8" w:space="0" w:color="09B49B" w:themeColor="accent5" w:themeTint="BF"/>
          <w:bottom w:val="single" w:sz="8" w:space="0" w:color="09B49B" w:themeColor="accent5" w:themeTint="BF"/>
          <w:right w:val="single" w:sz="8" w:space="0" w:color="09B49B" w:themeColor="accent5" w:themeTint="BF"/>
          <w:insideH w:val="nil"/>
          <w:insideV w:val="nil"/>
        </w:tcBorders>
        <w:shd w:val="clear" w:color="auto" w:fill="044F4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9B49B" w:themeColor="accent5" w:themeTint="BF"/>
          <w:left w:val="single" w:sz="8" w:space="0" w:color="09B49B" w:themeColor="accent5" w:themeTint="BF"/>
          <w:bottom w:val="single" w:sz="8" w:space="0" w:color="09B49B" w:themeColor="accent5" w:themeTint="BF"/>
          <w:right w:val="single" w:sz="8" w:space="0" w:color="09B49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FAEB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AFAEB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8" w:space="0" w:color="536680" w:themeColor="accent6" w:themeTint="BF"/>
        <w:left w:val="single" w:sz="8" w:space="0" w:color="536680" w:themeColor="accent6" w:themeTint="BF"/>
        <w:bottom w:val="single" w:sz="8" w:space="0" w:color="536680" w:themeColor="accent6" w:themeTint="BF"/>
        <w:right w:val="single" w:sz="8" w:space="0" w:color="536680" w:themeColor="accent6" w:themeTint="BF"/>
        <w:insideH w:val="single" w:sz="8" w:space="0" w:color="53668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36680" w:themeColor="accent6" w:themeTint="BF"/>
          <w:left w:val="single" w:sz="8" w:space="0" w:color="536680" w:themeColor="accent6" w:themeTint="BF"/>
          <w:bottom w:val="single" w:sz="8" w:space="0" w:color="536680" w:themeColor="accent6" w:themeTint="BF"/>
          <w:right w:val="single" w:sz="8" w:space="0" w:color="536680" w:themeColor="accent6" w:themeTint="BF"/>
          <w:insideH w:val="nil"/>
          <w:insideV w:val="nil"/>
        </w:tcBorders>
        <w:shd w:val="clear" w:color="auto" w:fill="2C3644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6680" w:themeColor="accent6" w:themeTint="BF"/>
          <w:left w:val="single" w:sz="8" w:space="0" w:color="536680" w:themeColor="accent6" w:themeTint="BF"/>
          <w:bottom w:val="single" w:sz="8" w:space="0" w:color="536680" w:themeColor="accent6" w:themeTint="BF"/>
          <w:right w:val="single" w:sz="8" w:space="0" w:color="53668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3CCD8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3CCD8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3EA1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EA1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EA1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CB08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CB08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CB08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A4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A4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A4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7C0A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7C0A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7C0A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44F4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44F4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44F4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72222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3644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3644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3644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7222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72222"/>
    <w:rPr>
      <w:rFonts w:asciiTheme="majorHAnsi" w:eastAsiaTheme="majorEastAsia" w:hAnsiTheme="majorHAnsi" w:cstheme="majorBidi"/>
      <w:kern w:val="16"/>
      <w:sz w:val="24"/>
      <w:szCs w:val="24"/>
      <w:shd w:val="pct20" w:color="auto" w:fill="auto"/>
      <w14:ligatures w14:val="standardContextual"/>
      <w14:numForm w14:val="oldStyle"/>
      <w14:numSpacing w14:val="proportional"/>
      <w14:cntxtAlts/>
    </w:rPr>
  </w:style>
  <w:style w:type="paragraph" w:styleId="NoSpacing">
    <w:name w:val="No Spacing"/>
    <w:uiPriority w:val="1"/>
    <w:semiHidden/>
    <w:unhideWhenUsed/>
    <w:qFormat/>
    <w:rsid w:val="00572222"/>
    <w:pPr>
      <w:spacing w:after="0" w:line="240" w:lineRule="auto"/>
    </w:pPr>
    <w:rPr>
      <w:kern w:val="16"/>
      <w14:ligatures w14:val="standardContextual"/>
      <w14:numForm w14:val="oldStyle"/>
      <w14:numSpacing w14:val="proportional"/>
      <w14:cntxtAlts/>
    </w:rPr>
  </w:style>
  <w:style w:type="paragraph" w:styleId="NormalWeb">
    <w:name w:val="Normal (Web)"/>
    <w:basedOn w:val="Normal"/>
    <w:uiPriority w:val="99"/>
    <w:semiHidden/>
    <w:unhideWhenUsed/>
    <w:rsid w:val="00572222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572222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72222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72222"/>
    <w:rPr>
      <w:kern w:val="16"/>
      <w:sz w:val="22"/>
      <w14:ligatures w14:val="standardContextual"/>
      <w14:numForm w14:val="oldStyle"/>
      <w14:numSpacing w14:val="proportional"/>
      <w14:cntxtAlts/>
    </w:rPr>
  </w:style>
  <w:style w:type="character" w:styleId="PageNumber">
    <w:name w:val="page number"/>
    <w:basedOn w:val="DefaultParagraphFont"/>
    <w:uiPriority w:val="99"/>
    <w:semiHidden/>
    <w:unhideWhenUsed/>
    <w:rsid w:val="00572222"/>
    <w:rPr>
      <w:sz w:val="22"/>
    </w:rPr>
  </w:style>
  <w:style w:type="table" w:styleId="PlainTable1">
    <w:name w:val="Plain Table 1"/>
    <w:basedOn w:val="TableNormal"/>
    <w:uiPriority w:val="40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57222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572222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72222"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72222"/>
    <w:rPr>
      <w:rFonts w:ascii="Consolas" w:hAnsi="Consolas"/>
      <w:kern w:val="16"/>
      <w:sz w:val="22"/>
      <w:szCs w:val="21"/>
      <w14:ligatures w14:val="standardContextual"/>
      <w14:numForm w14:val="oldStyle"/>
      <w14:numSpacing w14:val="proportional"/>
      <w14:cntxtAlts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57222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72222"/>
    <w:rPr>
      <w:i/>
      <w:iCs/>
      <w:color w:val="404040" w:themeColor="text1" w:themeTint="BF"/>
      <w:kern w:val="16"/>
      <w:sz w:val="22"/>
      <w14:ligatures w14:val="standardContextual"/>
      <w14:numForm w14:val="oldStyle"/>
      <w14:numSpacing w14:val="proportional"/>
      <w14:cntxtAlts/>
    </w:rPr>
  </w:style>
  <w:style w:type="paragraph" w:styleId="Salutation">
    <w:name w:val="Salutation"/>
    <w:basedOn w:val="Normal"/>
    <w:next w:val="Normal"/>
    <w:link w:val="SalutationChar"/>
    <w:uiPriority w:val="5"/>
    <w:qFormat/>
    <w:rsid w:val="00572222"/>
  </w:style>
  <w:style w:type="character" w:customStyle="1" w:styleId="SalutationChar">
    <w:name w:val="Salutation Char"/>
    <w:basedOn w:val="DefaultParagraphFont"/>
    <w:link w:val="Salutation"/>
    <w:uiPriority w:val="5"/>
    <w:rsid w:val="00752FC4"/>
  </w:style>
  <w:style w:type="paragraph" w:styleId="Signature">
    <w:name w:val="Signature"/>
    <w:basedOn w:val="Normal"/>
    <w:next w:val="Normal"/>
    <w:link w:val="SignatureChar"/>
    <w:uiPriority w:val="7"/>
    <w:qFormat/>
    <w:rsid w:val="00254E0D"/>
    <w:pPr>
      <w:contextualSpacing/>
    </w:pPr>
  </w:style>
  <w:style w:type="character" w:customStyle="1" w:styleId="SignatureChar">
    <w:name w:val="Signature Char"/>
    <w:basedOn w:val="DefaultParagraphFont"/>
    <w:link w:val="Signature"/>
    <w:uiPriority w:val="7"/>
    <w:rsid w:val="00254E0D"/>
    <w:rPr>
      <w:color w:val="auto"/>
    </w:rPr>
  </w:style>
  <w:style w:type="character" w:styleId="Strong">
    <w:name w:val="Strong"/>
    <w:basedOn w:val="DefaultParagraphFont"/>
    <w:uiPriority w:val="19"/>
    <w:semiHidden/>
    <w:qFormat/>
    <w:rsid w:val="00572222"/>
    <w:rPr>
      <w:b/>
      <w:bCs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57222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572222"/>
    <w:rPr>
      <w:rFonts w:eastAsiaTheme="minorEastAsia"/>
      <w:color w:val="5A5A5A" w:themeColor="text1" w:themeTint="A5"/>
      <w:spacing w:val="15"/>
      <w:kern w:val="16"/>
      <w:sz w:val="22"/>
      <w:szCs w:val="22"/>
      <w14:ligatures w14:val="standardContextual"/>
      <w14:numForm w14:val="oldStyle"/>
      <w14:numSpacing w14:val="proportional"/>
      <w14:cntxtAlts/>
    </w:rPr>
  </w:style>
  <w:style w:type="character" w:styleId="SubtleEmphasis">
    <w:name w:val="Subtle Emphasis"/>
    <w:basedOn w:val="DefaultParagraphFont"/>
    <w:uiPriority w:val="19"/>
    <w:semiHidden/>
    <w:qFormat/>
    <w:rsid w:val="00572222"/>
    <w:rPr>
      <w:i/>
      <w:iCs/>
      <w:color w:val="404040" w:themeColor="text1" w:themeTint="BF"/>
      <w:sz w:val="22"/>
    </w:rPr>
  </w:style>
  <w:style w:type="character" w:styleId="SubtleReference">
    <w:name w:val="Subtle Reference"/>
    <w:basedOn w:val="DefaultParagraphFont"/>
    <w:uiPriority w:val="31"/>
    <w:semiHidden/>
    <w:qFormat/>
    <w:rsid w:val="00572222"/>
    <w:rPr>
      <w:smallCaps/>
      <w:color w:val="5A5A5A" w:themeColor="text1" w:themeTint="A5"/>
      <w:sz w:val="22"/>
    </w:rPr>
  </w:style>
  <w:style w:type="table" w:styleId="Table3Deffects1">
    <w:name w:val="Table 3D effects 1"/>
    <w:basedOn w:val="TableNormal"/>
    <w:uiPriority w:val="99"/>
    <w:semiHidden/>
    <w:unhideWhenUsed/>
    <w:rsid w:val="00572222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72222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72222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72222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72222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72222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72222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72222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72222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72222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72222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72222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72222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72222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72222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57222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72222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72222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72222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72222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72222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72222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72222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72222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72222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72222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72222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72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72222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5722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72222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  <w14:ligatures w14:val="standardContextual"/>
      <w14:numForm w14:val="oldStyle"/>
      <w14:numSpacing w14:val="proportional"/>
      <w14:cntxtAlts/>
    </w:rPr>
  </w:style>
  <w:style w:type="paragraph" w:styleId="TOAHeading">
    <w:name w:val="toa heading"/>
    <w:basedOn w:val="Normal"/>
    <w:next w:val="Normal"/>
    <w:uiPriority w:val="99"/>
    <w:semiHidden/>
    <w:unhideWhenUsed/>
    <w:rsid w:val="00572222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72222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7222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7222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7222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72222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72222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72222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72222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72222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72222"/>
    <w:pPr>
      <w:spacing w:before="240"/>
      <w:outlineLvl w:val="9"/>
    </w:pPr>
    <w:rPr>
      <w:b w:val="0"/>
      <w:bCs w:val="0"/>
      <w:color w:val="95B51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drive.google.com/file/d/1y53eCSugnCTCh0gRjRV9wJ04p2FZOKM_/view?usp=sharing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github.com/S4NSKAR/eCommerce-Lit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sk\AppData\Roaming\Microsoft\Templates\Modern%20capsules%20letterhead.dotx" TargetMode="External"/></Relationships>
</file>

<file path=word/theme/theme1.xml><?xml version="1.0" encoding="utf-8"?>
<a:theme xmlns:a="http://schemas.openxmlformats.org/drawingml/2006/main" name="Personal Letterhead">
  <a:themeElements>
    <a:clrScheme name="Label LS1-05">
      <a:dk1>
        <a:sysClr val="windowText" lastClr="000000"/>
      </a:dk1>
      <a:lt1>
        <a:sysClr val="window" lastClr="FFFFFF"/>
      </a:lt1>
      <a:dk2>
        <a:srgbClr val="2C3644"/>
      </a:dk2>
      <a:lt2>
        <a:srgbClr val="FFFFFF"/>
      </a:lt2>
      <a:accent1>
        <a:srgbClr val="C3EA1F"/>
      </a:accent1>
      <a:accent2>
        <a:srgbClr val="9DCB08"/>
      </a:accent2>
      <a:accent3>
        <a:srgbClr val="10A48E"/>
      </a:accent3>
      <a:accent4>
        <a:srgbClr val="17C0A3"/>
      </a:accent4>
      <a:accent5>
        <a:srgbClr val="044F44"/>
      </a:accent5>
      <a:accent6>
        <a:srgbClr val="2C3644"/>
      </a:accent6>
      <a:hlink>
        <a:srgbClr val="10A48E"/>
      </a:hlink>
      <a:folHlink>
        <a:srgbClr val="FF0000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6916F2-5E6E-4C71-8D85-12CAD699EA0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3057246-DBFF-4218-9E8A-B753C150B5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E1B9BB-C40C-4040-AFC5-C91AA9414C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100112-F1EA-4312-AC2C-51942396B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capsules letterhead.dotx</Template>
  <TotalTime>0</TotalTime>
  <Pages>10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2020-11-08T04:40:00Z</dcterms:created>
  <dcterms:modified xsi:type="dcterms:W3CDTF">2020-11-08T07:43:00Z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